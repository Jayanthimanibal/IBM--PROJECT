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62EC" w:rsidRDefault="001562EC">
      <w:pPr>
        <w:rPr>
          <w:rFonts w:ascii="Times New Roman" w:hAnsi="Times New Roman" w:cs="Times New Roman"/>
          <w:b/>
          <w:bCs/>
          <w:sz w:val="72"/>
          <w:szCs w:val="72"/>
        </w:rPr>
      </w:pPr>
    </w:p>
    <w:p w:rsidR="001562EC" w:rsidRDefault="001562EC">
      <w:pPr>
        <w:rPr>
          <w:rFonts w:ascii="Times New Roman" w:hAnsi="Times New Roman" w:cs="Times New Roman"/>
          <w:b/>
          <w:bCs/>
          <w:color w:val="C45911" w:themeColor="accent2" w:themeShade="BF"/>
          <w:sz w:val="72"/>
          <w:szCs w:val="72"/>
        </w:rPr>
      </w:pPr>
    </w:p>
    <w:p w:rsidR="001562EC" w:rsidRDefault="0061360E">
      <w:pPr>
        <w:rPr>
          <w:rFonts w:ascii="Times New Roman" w:hAnsi="Times New Roman" w:cs="Times New Roman"/>
          <w:b/>
          <w:bCs/>
          <w:color w:val="C45911" w:themeColor="accent2" w:themeShade="BF"/>
          <w:sz w:val="72"/>
          <w:szCs w:val="72"/>
          <w:lang w:val="en-IN"/>
        </w:rPr>
      </w:pPr>
      <w:r>
        <w:rPr>
          <w:rFonts w:ascii="Times New Roman" w:hAnsi="Times New Roman" w:cs="Times New Roman"/>
          <w:b/>
          <w:bCs/>
          <w:color w:val="C45911" w:themeColor="accent2" w:themeShade="BF"/>
          <w:sz w:val="72"/>
          <w:szCs w:val="72"/>
          <w:lang w:val="en-IN"/>
        </w:rPr>
        <w:t xml:space="preserve">  IBM NAAN MUDHALVAN </w:t>
      </w:r>
    </w:p>
    <w:p w:rsidR="001562EC" w:rsidRDefault="001562EC">
      <w:pPr>
        <w:rPr>
          <w:rFonts w:ascii="Times New Roman" w:hAnsi="Times New Roman" w:cs="Times New Roman"/>
          <w:b/>
          <w:bCs/>
          <w:color w:val="C45911" w:themeColor="accent2" w:themeShade="BF"/>
          <w:sz w:val="72"/>
          <w:szCs w:val="72"/>
          <w:lang w:val="en-IN"/>
        </w:rPr>
      </w:pPr>
    </w:p>
    <w:p w:rsidR="001562EC" w:rsidRDefault="0061360E">
      <w:pPr>
        <w:ind w:firstLine="560"/>
        <w:rPr>
          <w:rFonts w:ascii="Times New Roman" w:hAnsi="Times New Roman" w:cs="Times New Roman"/>
          <w:b/>
          <w:bCs/>
          <w:sz w:val="56"/>
          <w:szCs w:val="56"/>
          <w:lang w:val="en-IN"/>
          <w14:textFill>
            <w14:gradFill>
              <w14:gsLst>
                <w14:gs w14:pos="0">
                  <w14:srgbClr w14:val="7B32B2"/>
                </w14:gs>
                <w14:gs w14:pos="100000">
                  <w14:srgbClr w14:val="401A5D"/>
                </w14:gs>
              </w14:gsLst>
              <w14:lin w14:ang="0" w14:scaled="0"/>
            </w14:gradFill>
          </w14:textFill>
        </w:rPr>
      </w:pPr>
      <w:r>
        <w:rPr>
          <w:rFonts w:ascii="Times New Roman" w:hAnsi="Times New Roman" w:cs="Times New Roman"/>
          <w:b/>
          <w:bCs/>
          <w:color w:val="7030A0"/>
          <w:sz w:val="56"/>
          <w:szCs w:val="56"/>
          <w:lang w:val="en-IN"/>
        </w:rPr>
        <w:t>WE</w:t>
      </w:r>
      <w:r>
        <w:rPr>
          <w:rFonts w:ascii="Times New Roman" w:hAnsi="Times New Roman" w:cs="Times New Roman"/>
          <w:b/>
          <w:bCs/>
          <w:sz w:val="56"/>
          <w:szCs w:val="56"/>
          <w:lang w:val="en-IN"/>
          <w14:textFill>
            <w14:gradFill>
              <w14:gsLst>
                <w14:gs w14:pos="0">
                  <w14:srgbClr w14:val="7B32B2"/>
                </w14:gs>
                <w14:gs w14:pos="100000">
                  <w14:srgbClr w14:val="401A5D"/>
                </w14:gs>
              </w14:gsLst>
              <w14:lin w14:ang="0" w14:scaled="0"/>
            </w14:gradFill>
          </w14:textFill>
        </w:rPr>
        <w:t xml:space="preserve">BSITE TRAFFIC ANALYSIS </w:t>
      </w:r>
    </w:p>
    <w:p w:rsidR="001562EC" w:rsidRDefault="001562EC">
      <w:pPr>
        <w:ind w:firstLine="560"/>
        <w:rPr>
          <w:rFonts w:ascii="Times New Roman" w:hAnsi="Times New Roman" w:cs="Times New Roman"/>
          <w:b/>
          <w:bCs/>
          <w:sz w:val="56"/>
          <w:szCs w:val="56"/>
          <w:lang w:val="en-IN"/>
        </w:rPr>
      </w:pPr>
    </w:p>
    <w:tbl>
      <w:tblPr>
        <w:tblStyle w:val="TableGrid"/>
        <w:tblpPr w:leftFromText="180" w:rightFromText="180" w:vertAnchor="text" w:horzAnchor="page" w:tblpX="1801" w:tblpY="2254"/>
        <w:tblOverlap w:val="never"/>
        <w:tblW w:w="0" w:type="auto"/>
        <w:tblLook w:val="04A0" w:firstRow="1" w:lastRow="0" w:firstColumn="1" w:lastColumn="0" w:noHBand="0" w:noVBand="1"/>
      </w:tblPr>
      <w:tblGrid>
        <w:gridCol w:w="8460"/>
      </w:tblGrid>
      <w:tr w:rsidR="001562EC">
        <w:trPr>
          <w:trHeight w:val="3422"/>
        </w:trPr>
        <w:tc>
          <w:tcPr>
            <w:tcW w:w="8460" w:type="dxa"/>
          </w:tcPr>
          <w:p w:rsidR="001562EC" w:rsidRDefault="0061360E">
            <w:pPr>
              <w:ind w:firstLineChars="100" w:firstLine="734"/>
              <w:rPr>
                <w:rFonts w:ascii="Times New Roman" w:hAnsi="Times New Roman" w:cs="Times New Roman"/>
                <w:b/>
                <w:bCs/>
                <w:color w:val="0000FF"/>
                <w:sz w:val="72"/>
                <w:szCs w:val="72"/>
                <w:lang w:val="en-IN"/>
              </w:rPr>
            </w:pPr>
            <w:r>
              <w:rPr>
                <w:rFonts w:ascii="Times New Roman" w:hAnsi="Times New Roman" w:cs="Times New Roman"/>
                <w:b/>
                <w:bCs/>
                <w:color w:val="0000FF"/>
                <w:sz w:val="72"/>
                <w:szCs w:val="72"/>
                <w:lang w:val="en-IN"/>
              </w:rPr>
              <w:t xml:space="preserve">Name    : </w:t>
            </w:r>
            <w:r w:rsidR="00984B42">
              <w:rPr>
                <w:rFonts w:ascii="Times New Roman" w:hAnsi="Times New Roman" w:cs="Times New Roman"/>
                <w:b/>
                <w:bCs/>
                <w:color w:val="0000FF"/>
                <w:sz w:val="72"/>
                <w:szCs w:val="72"/>
                <w:lang w:val="en-IN"/>
              </w:rPr>
              <w:t>JAYANTHI M</w:t>
            </w:r>
          </w:p>
          <w:p w:rsidR="001562EC" w:rsidRDefault="0061360E">
            <w:pPr>
              <w:ind w:firstLine="720"/>
              <w:rPr>
                <w:rFonts w:ascii="Times New Roman" w:hAnsi="Times New Roman" w:cs="Times New Roman"/>
                <w:b/>
                <w:bCs/>
                <w:color w:val="0000FF"/>
                <w:sz w:val="72"/>
                <w:szCs w:val="72"/>
                <w:lang w:val="en-IN"/>
              </w:rPr>
            </w:pPr>
            <w:proofErr w:type="spellStart"/>
            <w:r>
              <w:rPr>
                <w:rFonts w:ascii="Times New Roman" w:hAnsi="Times New Roman" w:cs="Times New Roman"/>
                <w:b/>
                <w:bCs/>
                <w:color w:val="0000FF"/>
                <w:sz w:val="72"/>
                <w:szCs w:val="72"/>
                <w:lang w:val="en-IN"/>
              </w:rPr>
              <w:t>Reg</w:t>
            </w:r>
            <w:proofErr w:type="spellEnd"/>
            <w:r>
              <w:rPr>
                <w:rFonts w:ascii="Times New Roman" w:hAnsi="Times New Roman" w:cs="Times New Roman"/>
                <w:b/>
                <w:bCs/>
                <w:color w:val="0000FF"/>
                <w:sz w:val="72"/>
                <w:szCs w:val="72"/>
                <w:lang w:val="en-IN"/>
              </w:rPr>
              <w:t xml:space="preserve"> no  : 4204211040</w:t>
            </w:r>
            <w:r w:rsidR="00F202BD">
              <w:rPr>
                <w:rFonts w:ascii="Times New Roman" w:hAnsi="Times New Roman" w:cs="Times New Roman"/>
                <w:b/>
                <w:bCs/>
                <w:color w:val="0000FF"/>
                <w:sz w:val="72"/>
                <w:szCs w:val="72"/>
                <w:lang w:val="en-IN"/>
              </w:rPr>
              <w:t>30</w:t>
            </w:r>
          </w:p>
          <w:p w:rsidR="001562EC" w:rsidRDefault="0061360E">
            <w:pPr>
              <w:ind w:firstLine="720"/>
              <w:rPr>
                <w:rFonts w:ascii="Times New Roman" w:hAnsi="Times New Roman" w:cs="Times New Roman"/>
                <w:b/>
                <w:bCs/>
                <w:color w:val="0000FF"/>
                <w:sz w:val="72"/>
                <w:szCs w:val="72"/>
                <w:lang w:val="en-IN"/>
              </w:rPr>
            </w:pPr>
            <w:r>
              <w:rPr>
                <w:rFonts w:ascii="Times New Roman" w:hAnsi="Times New Roman" w:cs="Times New Roman"/>
                <w:b/>
                <w:bCs/>
                <w:color w:val="0000FF"/>
                <w:sz w:val="72"/>
                <w:szCs w:val="72"/>
                <w:lang w:val="en-IN"/>
              </w:rPr>
              <w:t>College :APEC</w:t>
            </w:r>
          </w:p>
          <w:p w:rsidR="001562EC" w:rsidRDefault="0061360E">
            <w:pPr>
              <w:ind w:firstLine="720"/>
              <w:rPr>
                <w:rFonts w:ascii="Times New Roman" w:hAnsi="Times New Roman" w:cs="Times New Roman"/>
                <w:b/>
                <w:bCs/>
                <w:color w:val="0000FF"/>
                <w:sz w:val="72"/>
                <w:szCs w:val="72"/>
                <w:lang w:val="en-IN"/>
              </w:rPr>
            </w:pPr>
            <w:r>
              <w:rPr>
                <w:rFonts w:ascii="Times New Roman" w:hAnsi="Times New Roman" w:cs="Times New Roman"/>
                <w:b/>
                <w:bCs/>
                <w:color w:val="0000FF"/>
                <w:sz w:val="72"/>
                <w:szCs w:val="72"/>
                <w:lang w:val="en-IN"/>
              </w:rPr>
              <w:t>Project :1</w:t>
            </w:r>
          </w:p>
          <w:p w:rsidR="001562EC" w:rsidRDefault="001562EC">
            <w:pPr>
              <w:rPr>
                <w:b/>
                <w:bCs/>
                <w:sz w:val="72"/>
                <w:szCs w:val="72"/>
                <w:lang w:val="en-IN"/>
              </w:rPr>
            </w:pPr>
          </w:p>
        </w:tc>
      </w:tr>
    </w:tbl>
    <w:p w:rsidR="001562EC" w:rsidRDefault="0061360E">
      <w:pPr>
        <w:rPr>
          <w:lang w:val="en-IN"/>
        </w:rPr>
      </w:pPr>
      <w:r>
        <w:rPr>
          <w:lang w:val="en-IN"/>
        </w:rPr>
        <w:br w:type="page"/>
      </w:r>
    </w:p>
    <w:p w:rsidR="001562EC" w:rsidRDefault="0061360E">
      <w:pPr>
        <w:rPr>
          <w:lang w:val="en-IN"/>
        </w:rPr>
      </w:pPr>
      <w:r>
        <w:rPr>
          <w:lang w:val="en-IN"/>
        </w:rPr>
        <w:t xml:space="preserve">   </w:t>
      </w:r>
    </w:p>
    <w:p w:rsidR="001562EC" w:rsidRDefault="001562EC">
      <w:pPr>
        <w:rPr>
          <w:lang w:val="en-IN"/>
        </w:rPr>
      </w:pPr>
    </w:p>
    <w:p w:rsidR="001562EC" w:rsidRDefault="001562EC">
      <w:pPr>
        <w:rPr>
          <w:rFonts w:ascii="Times New Roman" w:hAnsi="Times New Roman" w:cs="Times New Roman"/>
          <w:b/>
          <w:bCs/>
          <w:color w:val="385623" w:themeColor="accent6" w:themeShade="80"/>
          <w:sz w:val="72"/>
          <w:szCs w:val="72"/>
          <w:lang w:val="en-IN"/>
        </w:rPr>
      </w:pPr>
    </w:p>
    <w:p w:rsidR="001562EC" w:rsidRDefault="0061360E">
      <w:pPr>
        <w:rPr>
          <w:rFonts w:ascii="Times New Roman" w:hAnsi="Times New Roman" w:cs="Times New Roman"/>
          <w:b/>
          <w:bCs/>
          <w:color w:val="385623" w:themeColor="accent6" w:themeShade="80"/>
          <w:sz w:val="72"/>
          <w:szCs w:val="72"/>
          <w:lang w:val="en-IN"/>
        </w:rPr>
      </w:pPr>
      <w:r>
        <w:rPr>
          <w:rFonts w:ascii="Times New Roman" w:hAnsi="Times New Roman" w:cs="Times New Roman"/>
          <w:b/>
          <w:bCs/>
          <w:color w:val="385623" w:themeColor="accent6" w:themeShade="80"/>
          <w:sz w:val="72"/>
          <w:szCs w:val="72"/>
          <w:lang w:val="en-IN"/>
        </w:rPr>
        <w:t xml:space="preserve">     </w:t>
      </w:r>
      <w:r>
        <w:rPr>
          <w:rFonts w:ascii="Times New Roman" w:eastAsia="SimSun" w:hAnsi="Times New Roman" w:cs="Times New Roman"/>
          <w:b/>
          <w:bCs/>
          <w:color w:val="385623" w:themeColor="accent6" w:themeShade="80"/>
          <w:sz w:val="72"/>
          <w:szCs w:val="72"/>
        </w:rPr>
        <w:t xml:space="preserve">TABLE OF </w:t>
      </w:r>
      <w:r>
        <w:rPr>
          <w:rFonts w:ascii="Times New Roman" w:eastAsia="SimSun" w:hAnsi="Times New Roman" w:cs="Times New Roman"/>
          <w:b/>
          <w:bCs/>
          <w:color w:val="385623" w:themeColor="accent6" w:themeShade="80"/>
          <w:sz w:val="72"/>
          <w:szCs w:val="72"/>
        </w:rPr>
        <w:t>CONTENTS</w:t>
      </w:r>
    </w:p>
    <w:tbl>
      <w:tblPr>
        <w:tblStyle w:val="TableGrid"/>
        <w:tblpPr w:leftFromText="180" w:rightFromText="180" w:vertAnchor="text" w:horzAnchor="page" w:tblpX="1670" w:tblpY="526"/>
        <w:tblOverlap w:val="never"/>
        <w:tblW w:w="0" w:type="auto"/>
        <w:tblLook w:val="04A0" w:firstRow="1" w:lastRow="0" w:firstColumn="1" w:lastColumn="0" w:noHBand="0" w:noVBand="1"/>
      </w:tblPr>
      <w:tblGrid>
        <w:gridCol w:w="9040"/>
      </w:tblGrid>
      <w:tr w:rsidR="001562EC">
        <w:trPr>
          <w:trHeight w:val="12165"/>
        </w:trPr>
        <w:tc>
          <w:tcPr>
            <w:tcW w:w="9040" w:type="dxa"/>
          </w:tcPr>
          <w:p w:rsidR="001562EC" w:rsidRDefault="001562EC">
            <w:pPr>
              <w:rPr>
                <w:rFonts w:ascii="Times New Roman" w:eastAsia="SimSun" w:hAnsi="Times New Roman" w:cs="Times New Roman"/>
                <w:color w:val="C00000"/>
                <w:sz w:val="52"/>
                <w:szCs w:val="52"/>
              </w:rPr>
            </w:pPr>
          </w:p>
          <w:p w:rsidR="001562EC" w:rsidRDefault="0061360E">
            <w:pPr>
              <w:ind w:firstLineChars="50" w:firstLine="260"/>
              <w:rPr>
                <w:rFonts w:ascii="Times New Roman" w:eastAsia="SimSun" w:hAnsi="Times New Roman" w:cs="Times New Roman"/>
                <w:color w:val="C00000"/>
                <w:sz w:val="52"/>
                <w:szCs w:val="52"/>
              </w:rPr>
            </w:pPr>
            <w:r>
              <w:rPr>
                <w:rFonts w:ascii="Times New Roman" w:eastAsia="SimSun" w:hAnsi="Times New Roman" w:cs="Times New Roman"/>
                <w:color w:val="C00000"/>
                <w:sz w:val="52"/>
                <w:szCs w:val="52"/>
                <w:lang w:val="en-IN"/>
              </w:rPr>
              <w:t xml:space="preserve">* </w:t>
            </w:r>
            <w:r>
              <w:rPr>
                <w:rFonts w:ascii="Times New Roman" w:eastAsia="SimSun" w:hAnsi="Times New Roman" w:cs="Times New Roman"/>
                <w:color w:val="C00000"/>
                <w:sz w:val="52"/>
                <w:szCs w:val="52"/>
              </w:rPr>
              <w:t xml:space="preserve"> Importance of stats/analysis</w:t>
            </w:r>
          </w:p>
          <w:p w:rsidR="001562EC" w:rsidRDefault="0061360E">
            <w:pPr>
              <w:ind w:firstLineChars="50" w:firstLine="260"/>
              <w:rPr>
                <w:rFonts w:ascii="Times New Roman" w:eastAsia="SimSun" w:hAnsi="Times New Roman" w:cs="Times New Roman"/>
                <w:color w:val="C00000"/>
                <w:sz w:val="52"/>
                <w:szCs w:val="52"/>
              </w:rPr>
            </w:pPr>
            <w:r>
              <w:rPr>
                <w:rFonts w:ascii="Times New Roman" w:eastAsia="SimSun" w:hAnsi="Times New Roman" w:cs="Times New Roman"/>
                <w:color w:val="C00000"/>
                <w:sz w:val="52"/>
                <w:szCs w:val="52"/>
                <w:lang w:val="en-IN"/>
              </w:rPr>
              <w:t>*</w:t>
            </w:r>
            <w:r>
              <w:rPr>
                <w:rFonts w:ascii="Times New Roman" w:eastAsia="SimSun" w:hAnsi="Times New Roman" w:cs="Times New Roman"/>
                <w:color w:val="C00000"/>
                <w:sz w:val="52"/>
                <w:szCs w:val="52"/>
              </w:rPr>
              <w:t xml:space="preserve"> How/where do I track my marketing activities </w:t>
            </w:r>
          </w:p>
          <w:p w:rsidR="001562EC" w:rsidRDefault="0061360E">
            <w:pPr>
              <w:ind w:firstLineChars="50" w:firstLine="260"/>
              <w:rPr>
                <w:rFonts w:ascii="Times New Roman" w:eastAsia="SimSun" w:hAnsi="Times New Roman" w:cs="Times New Roman"/>
                <w:color w:val="C00000"/>
                <w:sz w:val="52"/>
                <w:szCs w:val="52"/>
              </w:rPr>
            </w:pPr>
            <w:r>
              <w:rPr>
                <w:rFonts w:ascii="Times New Roman" w:eastAsia="SimSun" w:hAnsi="Times New Roman" w:cs="Times New Roman"/>
                <w:color w:val="C00000"/>
                <w:sz w:val="52"/>
                <w:szCs w:val="52"/>
                <w:lang w:val="en-IN"/>
              </w:rPr>
              <w:t>*</w:t>
            </w:r>
            <w:r>
              <w:rPr>
                <w:rFonts w:ascii="Times New Roman" w:eastAsia="SimSun" w:hAnsi="Times New Roman" w:cs="Times New Roman"/>
                <w:color w:val="C00000"/>
                <w:sz w:val="52"/>
                <w:szCs w:val="52"/>
              </w:rPr>
              <w:t xml:space="preserve"> What you need to know to get started </w:t>
            </w:r>
          </w:p>
          <w:p w:rsidR="001562EC" w:rsidRDefault="0061360E">
            <w:pPr>
              <w:ind w:firstLineChars="50" w:firstLine="260"/>
              <w:rPr>
                <w:rFonts w:ascii="Times New Roman" w:eastAsia="SimSun" w:hAnsi="Times New Roman" w:cs="Times New Roman"/>
                <w:color w:val="C00000"/>
                <w:sz w:val="52"/>
                <w:szCs w:val="52"/>
              </w:rPr>
            </w:pPr>
            <w:r>
              <w:rPr>
                <w:rFonts w:ascii="Times New Roman" w:eastAsia="SimSun" w:hAnsi="Times New Roman" w:cs="Times New Roman"/>
                <w:color w:val="C00000"/>
                <w:sz w:val="52"/>
                <w:szCs w:val="52"/>
                <w:lang w:val="en-IN"/>
              </w:rPr>
              <w:t>*</w:t>
            </w:r>
            <w:r>
              <w:rPr>
                <w:rFonts w:ascii="Times New Roman" w:eastAsia="SimSun" w:hAnsi="Times New Roman" w:cs="Times New Roman"/>
                <w:color w:val="C00000"/>
                <w:sz w:val="52"/>
                <w:szCs w:val="52"/>
              </w:rPr>
              <w:t xml:space="preserve"> Goals and Conversions </w:t>
            </w:r>
          </w:p>
          <w:p w:rsidR="001562EC" w:rsidRDefault="0061360E">
            <w:pPr>
              <w:ind w:firstLineChars="50" w:firstLine="260"/>
              <w:rPr>
                <w:rFonts w:ascii="Times New Roman" w:eastAsia="SimSun" w:hAnsi="Times New Roman" w:cs="Times New Roman"/>
                <w:color w:val="C00000"/>
                <w:sz w:val="52"/>
                <w:szCs w:val="52"/>
              </w:rPr>
            </w:pPr>
            <w:r>
              <w:rPr>
                <w:rFonts w:ascii="Times New Roman" w:eastAsia="SimSun" w:hAnsi="Times New Roman" w:cs="Times New Roman"/>
                <w:color w:val="C00000"/>
                <w:sz w:val="52"/>
                <w:szCs w:val="52"/>
                <w:lang w:val="en-IN"/>
              </w:rPr>
              <w:t>*</w:t>
            </w:r>
            <w:r>
              <w:rPr>
                <w:rFonts w:ascii="Times New Roman" w:eastAsia="SimSun" w:hAnsi="Times New Roman" w:cs="Times New Roman"/>
                <w:color w:val="C00000"/>
                <w:sz w:val="52"/>
                <w:szCs w:val="52"/>
              </w:rPr>
              <w:t xml:space="preserve"> Identifying marketing activity in Google Analytics with Campaigns </w:t>
            </w:r>
          </w:p>
          <w:p w:rsidR="001562EC" w:rsidRDefault="0061360E">
            <w:pPr>
              <w:ind w:firstLineChars="50" w:firstLine="260"/>
              <w:rPr>
                <w:rFonts w:ascii="Times New Roman" w:eastAsia="SimSun" w:hAnsi="Times New Roman" w:cs="Times New Roman"/>
                <w:color w:val="C00000"/>
                <w:sz w:val="52"/>
                <w:szCs w:val="52"/>
              </w:rPr>
            </w:pPr>
            <w:r>
              <w:rPr>
                <w:rFonts w:ascii="Times New Roman" w:eastAsia="SimSun" w:hAnsi="Times New Roman" w:cs="Times New Roman"/>
                <w:color w:val="C00000"/>
                <w:sz w:val="52"/>
                <w:szCs w:val="52"/>
                <w:lang w:val="en-IN"/>
              </w:rPr>
              <w:t>*</w:t>
            </w:r>
            <w:r>
              <w:rPr>
                <w:rFonts w:ascii="Times New Roman" w:eastAsia="SimSun" w:hAnsi="Times New Roman" w:cs="Times New Roman"/>
                <w:color w:val="C00000"/>
                <w:sz w:val="52"/>
                <w:szCs w:val="52"/>
              </w:rPr>
              <w:t xml:space="preserve"> How to start interpreting your data/key questions to ask </w:t>
            </w:r>
          </w:p>
          <w:p w:rsidR="001562EC" w:rsidRDefault="0061360E">
            <w:pPr>
              <w:ind w:firstLineChars="50" w:firstLine="260"/>
              <w:rPr>
                <w:rFonts w:ascii="Times New Roman" w:eastAsia="SimSun" w:hAnsi="Times New Roman" w:cs="Times New Roman"/>
                <w:color w:val="C00000"/>
                <w:sz w:val="52"/>
                <w:szCs w:val="52"/>
              </w:rPr>
            </w:pPr>
            <w:r>
              <w:rPr>
                <w:rFonts w:ascii="Times New Roman" w:eastAsia="SimSun" w:hAnsi="Times New Roman" w:cs="Times New Roman"/>
                <w:color w:val="C00000"/>
                <w:sz w:val="52"/>
                <w:szCs w:val="52"/>
                <w:lang w:val="en-IN"/>
              </w:rPr>
              <w:t>*</w:t>
            </w:r>
            <w:r>
              <w:rPr>
                <w:rFonts w:ascii="Times New Roman" w:eastAsia="SimSun" w:hAnsi="Times New Roman" w:cs="Times New Roman"/>
                <w:color w:val="C00000"/>
                <w:sz w:val="52"/>
                <w:szCs w:val="52"/>
              </w:rPr>
              <w:t xml:space="preserve"> Regular reporting and drawing regular insights </w:t>
            </w:r>
          </w:p>
          <w:p w:rsidR="001562EC" w:rsidRDefault="0061360E">
            <w:pPr>
              <w:ind w:firstLineChars="50" w:firstLine="260"/>
              <w:rPr>
                <w:color w:val="C00000"/>
                <w:lang w:val="en-IN"/>
              </w:rPr>
            </w:pPr>
            <w:r>
              <w:rPr>
                <w:rFonts w:ascii="Times New Roman" w:eastAsia="SimSun" w:hAnsi="Times New Roman" w:cs="Times New Roman"/>
                <w:color w:val="C00000"/>
                <w:sz w:val="52"/>
                <w:szCs w:val="52"/>
                <w:lang w:val="en-IN"/>
              </w:rPr>
              <w:t xml:space="preserve">* </w:t>
            </w:r>
            <w:r>
              <w:rPr>
                <w:rFonts w:ascii="Times New Roman" w:eastAsia="SimSun" w:hAnsi="Times New Roman" w:cs="Times New Roman"/>
                <w:color w:val="C00000"/>
                <w:sz w:val="52"/>
                <w:szCs w:val="52"/>
              </w:rPr>
              <w:t>Useful resources</w:t>
            </w:r>
          </w:p>
        </w:tc>
      </w:tr>
    </w:tbl>
    <w:p w:rsidR="001562EC" w:rsidRDefault="0061360E">
      <w:pPr>
        <w:rPr>
          <w:lang w:val="en-IN"/>
        </w:rPr>
      </w:pPr>
      <w:r>
        <w:rPr>
          <w:lang w:val="en-IN"/>
        </w:rPr>
        <w:br w:type="page"/>
      </w:r>
    </w:p>
    <w:p w:rsidR="001562EC" w:rsidRDefault="0061360E">
      <w:pPr>
        <w:rPr>
          <w:rFonts w:ascii="SimSun" w:eastAsia="SimSun" w:hAnsi="SimSun" w:cs="SimSun"/>
          <w:b/>
          <w:bCs/>
          <w:color w:val="C00000"/>
          <w:sz w:val="40"/>
          <w:szCs w:val="40"/>
          <w:lang w:val="en-IN"/>
        </w:rPr>
      </w:pPr>
      <w:r>
        <w:rPr>
          <w:rFonts w:ascii="SimSun" w:eastAsia="SimSun" w:hAnsi="SimSun" w:cs="SimSun"/>
          <w:b/>
          <w:bCs/>
          <w:color w:val="C00000"/>
          <w:sz w:val="40"/>
          <w:szCs w:val="40"/>
        </w:rPr>
        <w:t>IMPORTANCE OF STATS/ANALYSIS</w:t>
      </w:r>
      <w:r>
        <w:rPr>
          <w:rFonts w:ascii="SimSun" w:eastAsia="SimSun" w:hAnsi="SimSun" w:cs="SimSun"/>
          <w:b/>
          <w:bCs/>
          <w:color w:val="C00000"/>
          <w:sz w:val="40"/>
          <w:szCs w:val="40"/>
          <w:lang w:val="en-IN"/>
        </w:rPr>
        <w:t>:</w:t>
      </w:r>
    </w:p>
    <w:p w:rsidR="001562EC" w:rsidRDefault="001562EC">
      <w:pPr>
        <w:rPr>
          <w:rFonts w:ascii="SimSun" w:eastAsia="SimSun" w:hAnsi="SimSun" w:cs="SimSun"/>
          <w:b/>
          <w:bCs/>
          <w:color w:val="C00000"/>
          <w:sz w:val="40"/>
          <w:szCs w:val="40"/>
          <w:lang w:val="en-IN"/>
        </w:rPr>
      </w:pPr>
    </w:p>
    <w:p w:rsidR="001562EC" w:rsidRDefault="0061360E">
      <w:pPr>
        <w:ind w:firstLineChars="50" w:firstLine="184"/>
        <w:rPr>
          <w:rFonts w:ascii="Times New Roman" w:eastAsia="SimSun" w:hAnsi="Times New Roman" w:cs="Times New Roman"/>
          <w:b/>
          <w:bCs/>
          <w:sz w:val="36"/>
          <w:szCs w:val="36"/>
        </w:rPr>
      </w:pPr>
      <w:r>
        <w:rPr>
          <w:rFonts w:ascii="Times New Roman" w:eastAsia="SimSun" w:hAnsi="Times New Roman" w:cs="Times New Roman"/>
          <w:b/>
          <w:bCs/>
          <w:sz w:val="36"/>
          <w:szCs w:val="36"/>
          <w:lang w:val="en-IN"/>
        </w:rPr>
        <w:t xml:space="preserve">* </w:t>
      </w:r>
      <w:r>
        <w:rPr>
          <w:rFonts w:ascii="Times New Roman" w:eastAsia="SimSun" w:hAnsi="Times New Roman" w:cs="Times New Roman"/>
          <w:b/>
          <w:bCs/>
          <w:sz w:val="36"/>
          <w:szCs w:val="36"/>
        </w:rPr>
        <w:t xml:space="preserve">Data analytics is the analysis of qualitative and quantitative data from your business and the competition to drive continual improvement of your users’ online experience to enable you to achieve your </w:t>
      </w:r>
      <w:proofErr w:type="spellStart"/>
      <w:r>
        <w:rPr>
          <w:rFonts w:ascii="Times New Roman" w:eastAsia="SimSun" w:hAnsi="Times New Roman" w:cs="Times New Roman"/>
          <w:b/>
          <w:bCs/>
          <w:sz w:val="36"/>
          <w:szCs w:val="36"/>
        </w:rPr>
        <w:t>organisational</w:t>
      </w:r>
      <w:proofErr w:type="spellEnd"/>
      <w:r>
        <w:rPr>
          <w:rFonts w:ascii="Times New Roman" w:eastAsia="SimSun" w:hAnsi="Times New Roman" w:cs="Times New Roman"/>
          <w:b/>
          <w:bCs/>
          <w:sz w:val="36"/>
          <w:szCs w:val="36"/>
        </w:rPr>
        <w:t xml:space="preserve"> goals.</w:t>
      </w:r>
    </w:p>
    <w:p w:rsidR="001562EC" w:rsidRDefault="001562EC">
      <w:pPr>
        <w:ind w:firstLineChars="50" w:firstLine="184"/>
        <w:rPr>
          <w:rFonts w:ascii="Times New Roman" w:eastAsia="SimSun" w:hAnsi="Times New Roman" w:cs="Times New Roman"/>
          <w:b/>
          <w:bCs/>
          <w:sz w:val="36"/>
          <w:szCs w:val="36"/>
        </w:rPr>
      </w:pPr>
    </w:p>
    <w:p w:rsidR="001562EC" w:rsidRDefault="0061360E">
      <w:pPr>
        <w:ind w:firstLineChars="50" w:firstLine="184"/>
        <w:rPr>
          <w:rFonts w:ascii="Times New Roman" w:eastAsia="SimSun" w:hAnsi="Times New Roman" w:cs="Times New Roman"/>
          <w:b/>
          <w:bCs/>
          <w:sz w:val="36"/>
          <w:szCs w:val="36"/>
        </w:rPr>
      </w:pPr>
      <w:r>
        <w:rPr>
          <w:rFonts w:ascii="Times New Roman" w:eastAsia="SimSun" w:hAnsi="Times New Roman" w:cs="Times New Roman"/>
          <w:b/>
          <w:bCs/>
          <w:sz w:val="36"/>
          <w:szCs w:val="36"/>
          <w:lang w:val="en-IN"/>
        </w:rPr>
        <w:t>*</w:t>
      </w:r>
      <w:r>
        <w:rPr>
          <w:rFonts w:ascii="Times New Roman" w:eastAsia="SimSun" w:hAnsi="Times New Roman" w:cs="Times New Roman"/>
          <w:b/>
          <w:bCs/>
          <w:sz w:val="36"/>
          <w:szCs w:val="36"/>
        </w:rPr>
        <w:t xml:space="preserve"> It allows you to measure, mana</w:t>
      </w:r>
      <w:r>
        <w:rPr>
          <w:rFonts w:ascii="Times New Roman" w:eastAsia="SimSun" w:hAnsi="Times New Roman" w:cs="Times New Roman"/>
          <w:b/>
          <w:bCs/>
          <w:sz w:val="36"/>
          <w:szCs w:val="36"/>
        </w:rPr>
        <w:t xml:space="preserve">ge and </w:t>
      </w:r>
      <w:proofErr w:type="spellStart"/>
      <w:r>
        <w:rPr>
          <w:rFonts w:ascii="Times New Roman" w:eastAsia="SimSun" w:hAnsi="Times New Roman" w:cs="Times New Roman"/>
          <w:b/>
          <w:bCs/>
          <w:sz w:val="36"/>
          <w:szCs w:val="36"/>
        </w:rPr>
        <w:t>analyse</w:t>
      </w:r>
      <w:proofErr w:type="spellEnd"/>
      <w:r>
        <w:rPr>
          <w:rFonts w:ascii="Times New Roman" w:eastAsia="SimSun" w:hAnsi="Times New Roman" w:cs="Times New Roman"/>
          <w:b/>
          <w:bCs/>
          <w:sz w:val="36"/>
          <w:szCs w:val="36"/>
        </w:rPr>
        <w:t xml:space="preserve"> marketing performance to </w:t>
      </w:r>
      <w:proofErr w:type="spellStart"/>
      <w:r>
        <w:rPr>
          <w:rFonts w:ascii="Times New Roman" w:eastAsia="SimSun" w:hAnsi="Times New Roman" w:cs="Times New Roman"/>
          <w:b/>
          <w:bCs/>
          <w:sz w:val="36"/>
          <w:szCs w:val="36"/>
        </w:rPr>
        <w:t>maximise</w:t>
      </w:r>
      <w:proofErr w:type="spellEnd"/>
      <w:r>
        <w:rPr>
          <w:rFonts w:ascii="Times New Roman" w:eastAsia="SimSun" w:hAnsi="Times New Roman" w:cs="Times New Roman"/>
          <w:b/>
          <w:bCs/>
          <w:sz w:val="36"/>
          <w:szCs w:val="36"/>
        </w:rPr>
        <w:t xml:space="preserve"> </w:t>
      </w:r>
      <w:proofErr w:type="spellStart"/>
      <w:r>
        <w:rPr>
          <w:rFonts w:ascii="Times New Roman" w:eastAsia="SimSun" w:hAnsi="Times New Roman" w:cs="Times New Roman"/>
          <w:b/>
          <w:bCs/>
          <w:sz w:val="36"/>
          <w:szCs w:val="36"/>
        </w:rPr>
        <w:t>efectiveness</w:t>
      </w:r>
      <w:proofErr w:type="spellEnd"/>
      <w:r>
        <w:rPr>
          <w:rFonts w:ascii="Times New Roman" w:eastAsia="SimSun" w:hAnsi="Times New Roman" w:cs="Times New Roman"/>
          <w:b/>
          <w:bCs/>
          <w:sz w:val="36"/>
          <w:szCs w:val="36"/>
        </w:rPr>
        <w:t>.</w:t>
      </w:r>
    </w:p>
    <w:p w:rsidR="001562EC" w:rsidRDefault="001562EC">
      <w:pPr>
        <w:ind w:firstLineChars="50" w:firstLine="184"/>
        <w:rPr>
          <w:rFonts w:ascii="Times New Roman" w:eastAsia="SimSun" w:hAnsi="Times New Roman" w:cs="Times New Roman"/>
          <w:b/>
          <w:bCs/>
          <w:sz w:val="36"/>
          <w:szCs w:val="36"/>
        </w:rPr>
      </w:pPr>
    </w:p>
    <w:p w:rsidR="001562EC" w:rsidRDefault="0061360E">
      <w:pPr>
        <w:ind w:firstLineChars="50" w:firstLine="184"/>
        <w:rPr>
          <w:rFonts w:ascii="Times New Roman" w:eastAsia="SimSun" w:hAnsi="Times New Roman" w:cs="Times New Roman"/>
          <w:b/>
          <w:bCs/>
          <w:color w:val="9CC2E5" w:themeColor="accent1" w:themeTint="99"/>
          <w:sz w:val="36"/>
          <w:szCs w:val="36"/>
          <w:lang w:val="en-IN"/>
        </w:rPr>
      </w:pPr>
      <w:r>
        <w:rPr>
          <w:rFonts w:ascii="Times New Roman" w:eastAsia="SimSun" w:hAnsi="Times New Roman" w:cs="Times New Roman"/>
          <w:b/>
          <w:bCs/>
          <w:color w:val="9CC2E5" w:themeColor="accent1" w:themeTint="99"/>
          <w:sz w:val="36"/>
          <w:szCs w:val="36"/>
          <w:lang w:val="en-IN"/>
        </w:rPr>
        <w:t xml:space="preserve"> INTRODUCTION :</w:t>
      </w:r>
    </w:p>
    <w:p w:rsidR="001562EC" w:rsidRDefault="001562EC">
      <w:pPr>
        <w:ind w:firstLineChars="50" w:firstLine="184"/>
        <w:rPr>
          <w:rFonts w:ascii="Times New Roman" w:eastAsia="SimSun" w:hAnsi="Times New Roman" w:cs="Times New Roman"/>
          <w:b/>
          <w:bCs/>
          <w:sz w:val="36"/>
          <w:szCs w:val="36"/>
          <w:lang w:val="en-IN"/>
        </w:rPr>
      </w:pP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xml:space="preserve">*Website traffic analysis involves the process of collecting, </w:t>
      </w:r>
      <w:proofErr w:type="spellStart"/>
      <w:r>
        <w:rPr>
          <w:rFonts w:ascii="Times New Roman" w:eastAsia="SimSun" w:hAnsi="Times New Roman"/>
          <w:b/>
          <w:bCs/>
          <w:sz w:val="36"/>
          <w:szCs w:val="36"/>
          <w:lang w:val="en-IN"/>
        </w:rPr>
        <w:t>analyzing</w:t>
      </w:r>
      <w:proofErr w:type="spellEnd"/>
      <w:r>
        <w:rPr>
          <w:rFonts w:ascii="Times New Roman" w:eastAsia="SimSun" w:hAnsi="Times New Roman"/>
          <w:b/>
          <w:bCs/>
          <w:sz w:val="36"/>
          <w:szCs w:val="36"/>
          <w:lang w:val="en-IN"/>
        </w:rPr>
        <w:t>, and interpreting data related to the visitors and their interactions with a website.</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*This analysis is</w:t>
      </w:r>
      <w:r>
        <w:rPr>
          <w:rFonts w:ascii="Times New Roman" w:eastAsia="SimSun" w:hAnsi="Times New Roman"/>
          <w:b/>
          <w:bCs/>
          <w:sz w:val="36"/>
          <w:szCs w:val="36"/>
          <w:lang w:val="en-IN"/>
        </w:rPr>
        <w:t xml:space="preserve"> crucial for understanding how your website is performing, identifying areas for improvement, and making data-driven decisions to achieve your online goals. </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*Here are the key steps and components of website traffic analysis:</w:t>
      </w:r>
    </w:p>
    <w:p w:rsidR="001562EC" w:rsidRDefault="001562EC">
      <w:pPr>
        <w:ind w:firstLineChars="50" w:firstLine="184"/>
        <w:rPr>
          <w:rFonts w:ascii="Times New Roman" w:eastAsia="SimSun" w:hAnsi="Times New Roman"/>
          <w:b/>
          <w:bCs/>
          <w:sz w:val="36"/>
          <w:szCs w:val="36"/>
          <w:lang w:val="en-IN"/>
        </w:rPr>
      </w:pPr>
    </w:p>
    <w:p w:rsidR="001562EC" w:rsidRDefault="0061360E">
      <w:pPr>
        <w:ind w:firstLineChars="50" w:firstLine="184"/>
        <w:rPr>
          <w:rFonts w:ascii="Times New Roman" w:eastAsia="SimSun" w:hAnsi="Times New Roman"/>
          <w:b/>
          <w:bCs/>
          <w:color w:val="0070C0"/>
          <w:sz w:val="36"/>
          <w:szCs w:val="36"/>
          <w:lang w:val="en-IN"/>
        </w:rPr>
      </w:pPr>
      <w:r>
        <w:rPr>
          <w:rFonts w:ascii="Times New Roman" w:eastAsia="SimSun" w:hAnsi="Times New Roman"/>
          <w:b/>
          <w:bCs/>
          <w:color w:val="0070C0"/>
          <w:sz w:val="36"/>
          <w:szCs w:val="36"/>
          <w:lang w:val="en-IN"/>
        </w:rPr>
        <w:t xml:space="preserve">1. Data </w:t>
      </w:r>
      <w:r>
        <w:rPr>
          <w:rFonts w:ascii="Times New Roman" w:eastAsia="SimSun" w:hAnsi="Times New Roman"/>
          <w:b/>
          <w:bCs/>
          <w:color w:val="0070C0"/>
          <w:sz w:val="36"/>
          <w:szCs w:val="36"/>
          <w:lang w:val="en-IN"/>
        </w:rPr>
        <w:t>Collection:</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xml:space="preserve"> * Web Analytics Tools: Use web analytics tools like Google Analytics, Adobe Analytics, or </w:t>
      </w:r>
      <w:proofErr w:type="spellStart"/>
      <w:r>
        <w:rPr>
          <w:rFonts w:ascii="Times New Roman" w:eastAsia="SimSun" w:hAnsi="Times New Roman"/>
          <w:b/>
          <w:bCs/>
          <w:sz w:val="36"/>
          <w:szCs w:val="36"/>
          <w:lang w:val="en-IN"/>
        </w:rPr>
        <w:t>Matomo</w:t>
      </w:r>
      <w:proofErr w:type="spellEnd"/>
      <w:r>
        <w:rPr>
          <w:rFonts w:ascii="Times New Roman" w:eastAsia="SimSun" w:hAnsi="Times New Roman"/>
          <w:b/>
          <w:bCs/>
          <w:sz w:val="36"/>
          <w:szCs w:val="36"/>
          <w:lang w:val="en-IN"/>
        </w:rPr>
        <w:t xml:space="preserve"> (formerly </w:t>
      </w:r>
      <w:proofErr w:type="spellStart"/>
      <w:r>
        <w:rPr>
          <w:rFonts w:ascii="Times New Roman" w:eastAsia="SimSun" w:hAnsi="Times New Roman"/>
          <w:b/>
          <w:bCs/>
          <w:sz w:val="36"/>
          <w:szCs w:val="36"/>
          <w:lang w:val="en-IN"/>
        </w:rPr>
        <w:t>Piwik</w:t>
      </w:r>
      <w:proofErr w:type="spellEnd"/>
      <w:r>
        <w:rPr>
          <w:rFonts w:ascii="Times New Roman" w:eastAsia="SimSun" w:hAnsi="Times New Roman"/>
          <w:b/>
          <w:bCs/>
          <w:sz w:val="36"/>
          <w:szCs w:val="36"/>
          <w:lang w:val="en-IN"/>
        </w:rPr>
        <w:t xml:space="preserve">) to gather data about your website &amp; visitors, their </w:t>
      </w:r>
      <w:proofErr w:type="spellStart"/>
      <w:r>
        <w:rPr>
          <w:rFonts w:ascii="Times New Roman" w:eastAsia="SimSun" w:hAnsi="Times New Roman"/>
          <w:b/>
          <w:bCs/>
          <w:sz w:val="36"/>
          <w:szCs w:val="36"/>
          <w:lang w:val="en-IN"/>
        </w:rPr>
        <w:t>behavior</w:t>
      </w:r>
      <w:proofErr w:type="spellEnd"/>
      <w:r>
        <w:rPr>
          <w:rFonts w:ascii="Times New Roman" w:eastAsia="SimSun" w:hAnsi="Times New Roman"/>
          <w:b/>
          <w:bCs/>
          <w:sz w:val="36"/>
          <w:szCs w:val="36"/>
          <w:lang w:val="en-IN"/>
        </w:rPr>
        <w:t>, and other relevant metrics.</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xml:space="preserve"> *Server Logs: You can also </w:t>
      </w:r>
      <w:proofErr w:type="spellStart"/>
      <w:r>
        <w:rPr>
          <w:rFonts w:ascii="Times New Roman" w:eastAsia="SimSun" w:hAnsi="Times New Roman"/>
          <w:b/>
          <w:bCs/>
          <w:sz w:val="36"/>
          <w:szCs w:val="36"/>
          <w:lang w:val="en-IN"/>
        </w:rPr>
        <w:t>analyze</w:t>
      </w:r>
      <w:proofErr w:type="spellEnd"/>
      <w:r>
        <w:rPr>
          <w:rFonts w:ascii="Times New Roman" w:eastAsia="SimSun" w:hAnsi="Times New Roman"/>
          <w:b/>
          <w:bCs/>
          <w:sz w:val="36"/>
          <w:szCs w:val="36"/>
          <w:lang w:val="en-IN"/>
        </w:rPr>
        <w:t xml:space="preserve"> server logs to gather information about user requests, IP addresses, and user agents. This data can complement analytics tools.</w:t>
      </w:r>
    </w:p>
    <w:p w:rsidR="001562EC" w:rsidRDefault="001562EC">
      <w:pPr>
        <w:ind w:firstLineChars="50" w:firstLine="184"/>
        <w:rPr>
          <w:rFonts w:ascii="Times New Roman" w:eastAsia="SimSun" w:hAnsi="Times New Roman"/>
          <w:b/>
          <w:bCs/>
          <w:color w:val="2E74B5" w:themeColor="accent1" w:themeShade="BF"/>
          <w:sz w:val="36"/>
          <w:szCs w:val="36"/>
          <w:lang w:val="en-IN"/>
        </w:rPr>
      </w:pPr>
    </w:p>
    <w:p w:rsidR="001562EC" w:rsidRDefault="0061360E">
      <w:pPr>
        <w:ind w:firstLineChars="50" w:firstLine="184"/>
        <w:rPr>
          <w:rFonts w:ascii="Times New Roman" w:eastAsia="SimSun" w:hAnsi="Times New Roman"/>
          <w:b/>
          <w:bCs/>
          <w:color w:val="2E74B5" w:themeColor="accent1" w:themeShade="BF"/>
          <w:sz w:val="36"/>
          <w:szCs w:val="36"/>
          <w:lang w:val="en-IN"/>
        </w:rPr>
      </w:pPr>
      <w:r>
        <w:rPr>
          <w:rFonts w:ascii="Times New Roman" w:eastAsia="SimSun" w:hAnsi="Times New Roman"/>
          <w:b/>
          <w:bCs/>
          <w:color w:val="2E74B5" w:themeColor="accent1" w:themeShade="BF"/>
          <w:sz w:val="36"/>
          <w:szCs w:val="36"/>
          <w:lang w:val="en-IN"/>
        </w:rPr>
        <w:t>2. Key Metrics:</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Traffic Sources: Understand where your visitors are coming from.</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This ca</w:t>
      </w:r>
      <w:r>
        <w:rPr>
          <w:rFonts w:ascii="Times New Roman" w:eastAsia="SimSun" w:hAnsi="Times New Roman"/>
          <w:b/>
          <w:bCs/>
          <w:sz w:val="36"/>
          <w:szCs w:val="36"/>
          <w:lang w:val="en-IN"/>
        </w:rPr>
        <w:t>n include organic search, direct traffic, referral traffic from other websites, social media, and paid advertising.</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w:t>
      </w:r>
      <w:r>
        <w:rPr>
          <w:rFonts w:ascii="Times New Roman" w:eastAsia="SimSun" w:hAnsi="Times New Roman"/>
          <w:b/>
          <w:bCs/>
          <w:color w:val="FF0000"/>
          <w:sz w:val="36"/>
          <w:szCs w:val="36"/>
          <w:lang w:val="en-IN"/>
        </w:rPr>
        <w:t xml:space="preserve"> Visitor Demographics:</w:t>
      </w:r>
      <w:r>
        <w:rPr>
          <w:rFonts w:ascii="Times New Roman" w:eastAsia="SimSun" w:hAnsi="Times New Roman"/>
          <w:b/>
          <w:bCs/>
          <w:sz w:val="36"/>
          <w:szCs w:val="36"/>
          <w:lang w:val="en-IN"/>
        </w:rPr>
        <w:t xml:space="preserve"> </w:t>
      </w:r>
      <w:proofErr w:type="spellStart"/>
      <w:r>
        <w:rPr>
          <w:rFonts w:ascii="Times New Roman" w:eastAsia="SimSun" w:hAnsi="Times New Roman"/>
          <w:b/>
          <w:bCs/>
          <w:sz w:val="36"/>
          <w:szCs w:val="36"/>
          <w:lang w:val="en-IN"/>
        </w:rPr>
        <w:t>Analyze</w:t>
      </w:r>
      <w:proofErr w:type="spellEnd"/>
      <w:r>
        <w:rPr>
          <w:rFonts w:ascii="Times New Roman" w:eastAsia="SimSun" w:hAnsi="Times New Roman"/>
          <w:b/>
          <w:bCs/>
          <w:sz w:val="36"/>
          <w:szCs w:val="36"/>
          <w:lang w:val="en-IN"/>
        </w:rPr>
        <w:t xml:space="preserve"> the demographic information of your</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audience, such as age, gender, location, and device type.</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w:t>
      </w:r>
      <w:r>
        <w:rPr>
          <w:rFonts w:ascii="Times New Roman" w:eastAsia="SimSun" w:hAnsi="Times New Roman"/>
          <w:b/>
          <w:bCs/>
          <w:color w:val="C00000"/>
          <w:sz w:val="36"/>
          <w:szCs w:val="36"/>
          <w:lang w:val="en-IN"/>
        </w:rPr>
        <w:t xml:space="preserve"> </w:t>
      </w:r>
      <w:proofErr w:type="spellStart"/>
      <w:r>
        <w:rPr>
          <w:rFonts w:ascii="Times New Roman" w:eastAsia="SimSun" w:hAnsi="Times New Roman"/>
          <w:b/>
          <w:bCs/>
          <w:color w:val="C00000"/>
          <w:sz w:val="36"/>
          <w:szCs w:val="36"/>
          <w:lang w:val="en-IN"/>
        </w:rPr>
        <w:t>Pageviews</w:t>
      </w:r>
      <w:proofErr w:type="spellEnd"/>
      <w:r>
        <w:rPr>
          <w:rFonts w:ascii="Times New Roman" w:eastAsia="SimSun" w:hAnsi="Times New Roman"/>
          <w:b/>
          <w:bCs/>
          <w:color w:val="C00000"/>
          <w:sz w:val="36"/>
          <w:szCs w:val="36"/>
          <w:lang w:val="en-IN"/>
        </w:rPr>
        <w:t xml:space="preserve">: </w:t>
      </w:r>
      <w:r>
        <w:rPr>
          <w:rFonts w:ascii="Times New Roman" w:eastAsia="SimSun" w:hAnsi="Times New Roman"/>
          <w:b/>
          <w:bCs/>
          <w:sz w:val="36"/>
          <w:szCs w:val="36"/>
          <w:lang w:val="en-IN"/>
        </w:rPr>
        <w:t>T</w:t>
      </w:r>
      <w:r>
        <w:rPr>
          <w:rFonts w:ascii="Times New Roman" w:eastAsia="SimSun" w:hAnsi="Times New Roman"/>
          <w:b/>
          <w:bCs/>
          <w:sz w:val="36"/>
          <w:szCs w:val="36"/>
          <w:lang w:val="en-IN"/>
        </w:rPr>
        <w:t>rack the number of pages viewed on your website. This can help identify popular content and user engagement.</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w:t>
      </w:r>
      <w:r>
        <w:rPr>
          <w:rFonts w:ascii="Times New Roman" w:eastAsia="SimSun" w:hAnsi="Times New Roman"/>
          <w:b/>
          <w:bCs/>
          <w:color w:val="C00000"/>
          <w:sz w:val="36"/>
          <w:szCs w:val="36"/>
          <w:lang w:val="en-IN"/>
        </w:rPr>
        <w:t xml:space="preserve"> Bounce Rate: </w:t>
      </w:r>
      <w:r>
        <w:rPr>
          <w:rFonts w:ascii="Times New Roman" w:eastAsia="SimSun" w:hAnsi="Times New Roman"/>
          <w:b/>
          <w:bCs/>
          <w:sz w:val="36"/>
          <w:szCs w:val="36"/>
          <w:lang w:val="en-IN"/>
        </w:rPr>
        <w:t>Measure the percentage of visitors who leave your site after viewing only one page. A high bounce rate may indicate issues with your</w:t>
      </w:r>
      <w:r>
        <w:rPr>
          <w:rFonts w:ascii="Times New Roman" w:eastAsia="SimSun" w:hAnsi="Times New Roman"/>
          <w:b/>
          <w:bCs/>
          <w:sz w:val="36"/>
          <w:szCs w:val="36"/>
          <w:lang w:val="en-IN"/>
        </w:rPr>
        <w:t xml:space="preserve"> landing page or content.</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w:t>
      </w:r>
      <w:r>
        <w:rPr>
          <w:rFonts w:ascii="Times New Roman" w:eastAsia="SimSun" w:hAnsi="Times New Roman"/>
          <w:b/>
          <w:bCs/>
          <w:color w:val="C00000"/>
          <w:sz w:val="36"/>
          <w:szCs w:val="36"/>
          <w:lang w:val="en-IN"/>
        </w:rPr>
        <w:t xml:space="preserve"> Conversion Rate:</w:t>
      </w:r>
      <w:r>
        <w:rPr>
          <w:rFonts w:ascii="Times New Roman" w:eastAsia="SimSun" w:hAnsi="Times New Roman"/>
          <w:b/>
          <w:bCs/>
          <w:sz w:val="36"/>
          <w:szCs w:val="36"/>
          <w:lang w:val="en-IN"/>
        </w:rPr>
        <w:t xml:space="preserve"> Monitor how many visitors complete desired actions on your site, such as making a purchase, signing up for a newsletter, or filling out a contact form.</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w:t>
      </w:r>
      <w:r>
        <w:rPr>
          <w:rFonts w:ascii="Times New Roman" w:eastAsia="SimSun" w:hAnsi="Times New Roman"/>
          <w:b/>
          <w:bCs/>
          <w:color w:val="C00000"/>
          <w:sz w:val="36"/>
          <w:szCs w:val="36"/>
          <w:lang w:val="en-IN"/>
        </w:rPr>
        <w:t xml:space="preserve"> Average Session Duration:</w:t>
      </w:r>
      <w:r>
        <w:rPr>
          <w:rFonts w:ascii="Times New Roman" w:eastAsia="SimSun" w:hAnsi="Times New Roman"/>
          <w:b/>
          <w:bCs/>
          <w:sz w:val="36"/>
          <w:szCs w:val="36"/>
          <w:lang w:val="en-IN"/>
        </w:rPr>
        <w:t xml:space="preserve"> Determine how long visitors spe</w:t>
      </w:r>
      <w:r>
        <w:rPr>
          <w:rFonts w:ascii="Times New Roman" w:eastAsia="SimSun" w:hAnsi="Times New Roman"/>
          <w:b/>
          <w:bCs/>
          <w:sz w:val="36"/>
          <w:szCs w:val="36"/>
          <w:lang w:val="en-IN"/>
        </w:rPr>
        <w:t>nd on your site on average. Longer sessions can indicate higher engagement.</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color w:val="C00000"/>
          <w:sz w:val="36"/>
          <w:szCs w:val="36"/>
          <w:lang w:val="en-IN"/>
        </w:rPr>
        <w:t> Exit Pages</w:t>
      </w:r>
      <w:r>
        <w:rPr>
          <w:rFonts w:ascii="Times New Roman" w:eastAsia="SimSun" w:hAnsi="Times New Roman"/>
          <w:b/>
          <w:bCs/>
          <w:sz w:val="36"/>
          <w:szCs w:val="36"/>
          <w:lang w:val="en-IN"/>
        </w:rPr>
        <w:t>: Identify the pages where visitors commonly exit your site, which can reveal potential issues or opportunities for</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improvement.</w:t>
      </w:r>
    </w:p>
    <w:p w:rsidR="001562EC" w:rsidRDefault="001562EC">
      <w:pPr>
        <w:ind w:firstLineChars="50" w:firstLine="184"/>
        <w:rPr>
          <w:rFonts w:ascii="Times New Roman" w:eastAsia="SimSun" w:hAnsi="Times New Roman"/>
          <w:b/>
          <w:bCs/>
          <w:sz w:val="36"/>
          <w:szCs w:val="36"/>
          <w:lang w:val="en-IN"/>
        </w:rPr>
      </w:pPr>
    </w:p>
    <w:p w:rsidR="001562EC" w:rsidRDefault="0061360E">
      <w:pPr>
        <w:ind w:firstLineChars="50" w:firstLine="184"/>
        <w:rPr>
          <w:rFonts w:ascii="Times New Roman" w:eastAsia="SimSun" w:hAnsi="Times New Roman"/>
          <w:b/>
          <w:bCs/>
          <w:color w:val="2E74B5" w:themeColor="accent1" w:themeShade="BF"/>
          <w:sz w:val="36"/>
          <w:szCs w:val="36"/>
          <w:lang w:val="en-IN"/>
        </w:rPr>
      </w:pPr>
      <w:r>
        <w:rPr>
          <w:rFonts w:ascii="Times New Roman" w:eastAsia="SimSun" w:hAnsi="Times New Roman"/>
          <w:b/>
          <w:bCs/>
          <w:color w:val="2E74B5" w:themeColor="accent1" w:themeShade="BF"/>
          <w:sz w:val="36"/>
          <w:szCs w:val="36"/>
          <w:lang w:val="en-IN"/>
        </w:rPr>
        <w:t>3. Traffic Segmentation:</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xml:space="preserve">* </w:t>
      </w:r>
      <w:proofErr w:type="spellStart"/>
      <w:r>
        <w:rPr>
          <w:rFonts w:ascii="Times New Roman" w:eastAsia="SimSun" w:hAnsi="Times New Roman"/>
          <w:b/>
          <w:bCs/>
          <w:sz w:val="36"/>
          <w:szCs w:val="36"/>
          <w:lang w:val="en-IN"/>
        </w:rPr>
        <w:t>Analyze</w:t>
      </w:r>
      <w:proofErr w:type="spellEnd"/>
      <w:r>
        <w:rPr>
          <w:rFonts w:ascii="Times New Roman" w:eastAsia="SimSun" w:hAnsi="Times New Roman"/>
          <w:b/>
          <w:bCs/>
          <w:sz w:val="36"/>
          <w:szCs w:val="36"/>
          <w:lang w:val="en-IN"/>
        </w:rPr>
        <w:t xml:space="preserve"> tr</w:t>
      </w:r>
      <w:r>
        <w:rPr>
          <w:rFonts w:ascii="Times New Roman" w:eastAsia="SimSun" w:hAnsi="Times New Roman"/>
          <w:b/>
          <w:bCs/>
          <w:sz w:val="36"/>
          <w:szCs w:val="36"/>
          <w:lang w:val="en-IN"/>
        </w:rPr>
        <w:t>affic by segments such as new vs. returning visitors, device type (desktop, mobile, tablet), geographic location, and referral sources.</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Segmenting your data helps you tailor your strategies to specific audience groups.</w:t>
      </w:r>
    </w:p>
    <w:p w:rsidR="001562EC" w:rsidRDefault="001562EC">
      <w:pPr>
        <w:ind w:firstLineChars="50" w:firstLine="184"/>
        <w:rPr>
          <w:rFonts w:ascii="Times New Roman" w:eastAsia="SimSun" w:hAnsi="Times New Roman"/>
          <w:b/>
          <w:bCs/>
          <w:color w:val="1F4E79" w:themeColor="accent1" w:themeShade="80"/>
          <w:sz w:val="36"/>
          <w:szCs w:val="36"/>
          <w:lang w:val="en-IN"/>
        </w:rPr>
      </w:pPr>
    </w:p>
    <w:p w:rsidR="001562EC" w:rsidRDefault="0061360E">
      <w:pPr>
        <w:ind w:firstLineChars="50" w:firstLine="184"/>
        <w:rPr>
          <w:rFonts w:ascii="Times New Roman" w:eastAsia="SimSun" w:hAnsi="Times New Roman"/>
          <w:b/>
          <w:bCs/>
          <w:color w:val="1F4E79" w:themeColor="accent1" w:themeShade="80"/>
          <w:sz w:val="36"/>
          <w:szCs w:val="36"/>
          <w:lang w:val="en-IN"/>
        </w:rPr>
      </w:pPr>
      <w:r>
        <w:rPr>
          <w:rFonts w:ascii="Times New Roman" w:eastAsia="SimSun" w:hAnsi="Times New Roman"/>
          <w:b/>
          <w:bCs/>
          <w:color w:val="1F4E79" w:themeColor="accent1" w:themeShade="80"/>
          <w:sz w:val="36"/>
          <w:szCs w:val="36"/>
          <w:lang w:val="en-IN"/>
        </w:rPr>
        <w:t xml:space="preserve">4. User </w:t>
      </w:r>
      <w:proofErr w:type="spellStart"/>
      <w:r>
        <w:rPr>
          <w:rFonts w:ascii="Times New Roman" w:eastAsia="SimSun" w:hAnsi="Times New Roman"/>
          <w:b/>
          <w:bCs/>
          <w:color w:val="1F4E79" w:themeColor="accent1" w:themeShade="80"/>
          <w:sz w:val="36"/>
          <w:szCs w:val="36"/>
          <w:lang w:val="en-IN"/>
        </w:rPr>
        <w:t>Behavior</w:t>
      </w:r>
      <w:proofErr w:type="spellEnd"/>
      <w:r>
        <w:rPr>
          <w:rFonts w:ascii="Times New Roman" w:eastAsia="SimSun" w:hAnsi="Times New Roman"/>
          <w:b/>
          <w:bCs/>
          <w:color w:val="1F4E79" w:themeColor="accent1" w:themeShade="80"/>
          <w:sz w:val="36"/>
          <w:szCs w:val="36"/>
          <w:lang w:val="en-IN"/>
        </w:rPr>
        <w:t>:</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xml:space="preserve">* Track the </w:t>
      </w:r>
      <w:r>
        <w:rPr>
          <w:rFonts w:ascii="Times New Roman" w:eastAsia="SimSun" w:hAnsi="Times New Roman"/>
          <w:b/>
          <w:bCs/>
          <w:sz w:val="36"/>
          <w:szCs w:val="36"/>
          <w:lang w:val="en-IN"/>
        </w:rPr>
        <w:t>user journey through your website, including the path they take, the pages they visit, and the actions they perform.</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xml:space="preserve">* </w:t>
      </w:r>
      <w:proofErr w:type="spellStart"/>
      <w:r>
        <w:rPr>
          <w:rFonts w:ascii="Times New Roman" w:eastAsia="SimSun" w:hAnsi="Times New Roman"/>
          <w:b/>
          <w:bCs/>
          <w:sz w:val="36"/>
          <w:szCs w:val="36"/>
          <w:lang w:val="en-IN"/>
        </w:rPr>
        <w:t>Heatmaps</w:t>
      </w:r>
      <w:proofErr w:type="spellEnd"/>
      <w:r>
        <w:rPr>
          <w:rFonts w:ascii="Times New Roman" w:eastAsia="SimSun" w:hAnsi="Times New Roman"/>
          <w:b/>
          <w:bCs/>
          <w:sz w:val="36"/>
          <w:szCs w:val="36"/>
          <w:lang w:val="en-IN"/>
        </w:rPr>
        <w:t xml:space="preserve"> and session recordings can provide visual insights into user </w:t>
      </w:r>
      <w:proofErr w:type="spellStart"/>
      <w:r>
        <w:rPr>
          <w:rFonts w:ascii="Times New Roman" w:eastAsia="SimSun" w:hAnsi="Times New Roman"/>
          <w:b/>
          <w:bCs/>
          <w:sz w:val="36"/>
          <w:szCs w:val="36"/>
          <w:lang w:val="en-IN"/>
        </w:rPr>
        <w:t>behavior</w:t>
      </w:r>
      <w:proofErr w:type="spellEnd"/>
      <w:r>
        <w:rPr>
          <w:rFonts w:ascii="Times New Roman" w:eastAsia="SimSun" w:hAnsi="Times New Roman"/>
          <w:b/>
          <w:bCs/>
          <w:sz w:val="36"/>
          <w:szCs w:val="36"/>
          <w:lang w:val="en-IN"/>
        </w:rPr>
        <w:t xml:space="preserve"> and interactions.</w:t>
      </w:r>
    </w:p>
    <w:p w:rsidR="001562EC" w:rsidRDefault="001562EC">
      <w:pPr>
        <w:ind w:firstLineChars="50" w:firstLine="184"/>
        <w:rPr>
          <w:rFonts w:ascii="Times New Roman" w:eastAsia="SimSun" w:hAnsi="Times New Roman"/>
          <w:b/>
          <w:bCs/>
          <w:sz w:val="36"/>
          <w:szCs w:val="36"/>
          <w:lang w:val="en-IN"/>
        </w:rPr>
      </w:pPr>
    </w:p>
    <w:p w:rsidR="001562EC" w:rsidRDefault="0061360E">
      <w:pPr>
        <w:ind w:firstLineChars="50" w:firstLine="184"/>
        <w:rPr>
          <w:rFonts w:ascii="Times New Roman" w:eastAsia="SimSun" w:hAnsi="Times New Roman"/>
          <w:b/>
          <w:bCs/>
          <w:color w:val="1F4E79" w:themeColor="accent1" w:themeShade="80"/>
          <w:sz w:val="36"/>
          <w:szCs w:val="36"/>
          <w:lang w:val="en-IN"/>
        </w:rPr>
      </w:pPr>
      <w:r>
        <w:rPr>
          <w:rFonts w:ascii="Times New Roman" w:eastAsia="SimSun" w:hAnsi="Times New Roman"/>
          <w:b/>
          <w:bCs/>
          <w:color w:val="1F4E79" w:themeColor="accent1" w:themeShade="80"/>
          <w:sz w:val="36"/>
          <w:szCs w:val="36"/>
          <w:lang w:val="en-IN"/>
        </w:rPr>
        <w:t>5. Content Analysis:</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*Identify the m</w:t>
      </w:r>
      <w:r>
        <w:rPr>
          <w:rFonts w:ascii="Times New Roman" w:eastAsia="SimSun" w:hAnsi="Times New Roman"/>
          <w:b/>
          <w:bCs/>
          <w:sz w:val="36"/>
          <w:szCs w:val="36"/>
          <w:lang w:val="en-IN"/>
        </w:rPr>
        <w:t>ost popular and engaging content on your site. This helps you focus on creating similar content or optimizing existing pages.</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Evaluate the performance of landing pages, blog posts, product pages, and other important content.</w:t>
      </w:r>
    </w:p>
    <w:p w:rsidR="001562EC" w:rsidRDefault="001562EC">
      <w:pPr>
        <w:ind w:firstLineChars="50" w:firstLine="184"/>
        <w:rPr>
          <w:rFonts w:ascii="Times New Roman" w:eastAsia="SimSun" w:hAnsi="Times New Roman"/>
          <w:b/>
          <w:bCs/>
          <w:sz w:val="36"/>
          <w:szCs w:val="36"/>
          <w:lang w:val="en-IN"/>
        </w:rPr>
      </w:pPr>
    </w:p>
    <w:p w:rsidR="001562EC" w:rsidRDefault="0061360E">
      <w:pPr>
        <w:ind w:firstLineChars="50" w:firstLine="184"/>
        <w:rPr>
          <w:rFonts w:ascii="Times New Roman" w:eastAsia="SimSun" w:hAnsi="Times New Roman"/>
          <w:b/>
          <w:bCs/>
          <w:color w:val="1F4E79" w:themeColor="accent1" w:themeShade="80"/>
          <w:sz w:val="36"/>
          <w:szCs w:val="36"/>
          <w:lang w:val="en-IN"/>
        </w:rPr>
      </w:pPr>
      <w:r>
        <w:rPr>
          <w:rFonts w:ascii="Times New Roman" w:eastAsia="SimSun" w:hAnsi="Times New Roman"/>
          <w:b/>
          <w:bCs/>
          <w:color w:val="1F4E79" w:themeColor="accent1" w:themeShade="80"/>
          <w:sz w:val="36"/>
          <w:szCs w:val="36"/>
          <w:lang w:val="en-IN"/>
        </w:rPr>
        <w:t>6. Goal Tracking:</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xml:space="preserve"> *Set up goals and conversion funnels in your analytics tool to </w:t>
      </w:r>
      <w:proofErr w:type="spellStart"/>
      <w:r>
        <w:rPr>
          <w:rFonts w:ascii="Times New Roman" w:eastAsia="SimSun" w:hAnsi="Times New Roman"/>
          <w:b/>
          <w:bCs/>
          <w:sz w:val="36"/>
          <w:szCs w:val="36"/>
          <w:lang w:val="en-IN"/>
        </w:rPr>
        <w:t>measurethe</w:t>
      </w:r>
      <w:proofErr w:type="spellEnd"/>
      <w:r>
        <w:rPr>
          <w:rFonts w:ascii="Times New Roman" w:eastAsia="SimSun" w:hAnsi="Times New Roman"/>
          <w:b/>
          <w:bCs/>
          <w:sz w:val="36"/>
          <w:szCs w:val="36"/>
          <w:lang w:val="en-IN"/>
        </w:rPr>
        <w:t xml:space="preserve"> success of specific actions or objectives.</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w:t>
      </w:r>
      <w:proofErr w:type="spellStart"/>
      <w:r>
        <w:rPr>
          <w:rFonts w:ascii="Times New Roman" w:eastAsia="SimSun" w:hAnsi="Times New Roman"/>
          <w:b/>
          <w:bCs/>
          <w:sz w:val="36"/>
          <w:szCs w:val="36"/>
          <w:lang w:val="en-IN"/>
        </w:rPr>
        <w:t>Analyze</w:t>
      </w:r>
      <w:proofErr w:type="spellEnd"/>
      <w:r>
        <w:rPr>
          <w:rFonts w:ascii="Times New Roman" w:eastAsia="SimSun" w:hAnsi="Times New Roman"/>
          <w:b/>
          <w:bCs/>
          <w:sz w:val="36"/>
          <w:szCs w:val="36"/>
          <w:lang w:val="en-IN"/>
        </w:rPr>
        <w:t xml:space="preserve"> the steps users take to complete these goals and </w:t>
      </w:r>
      <w:proofErr w:type="spellStart"/>
      <w:r>
        <w:rPr>
          <w:rFonts w:ascii="Times New Roman" w:eastAsia="SimSun" w:hAnsi="Times New Roman"/>
          <w:b/>
          <w:bCs/>
          <w:sz w:val="36"/>
          <w:szCs w:val="36"/>
          <w:lang w:val="en-IN"/>
        </w:rPr>
        <w:t>optimizethe</w:t>
      </w:r>
      <w:proofErr w:type="spellEnd"/>
      <w:r>
        <w:rPr>
          <w:rFonts w:ascii="Times New Roman" w:eastAsia="SimSun" w:hAnsi="Times New Roman"/>
          <w:b/>
          <w:bCs/>
          <w:sz w:val="36"/>
          <w:szCs w:val="36"/>
          <w:lang w:val="en-IN"/>
        </w:rPr>
        <w:t xml:space="preserve"> process.</w:t>
      </w:r>
    </w:p>
    <w:p w:rsidR="001562EC" w:rsidRDefault="001562EC">
      <w:pPr>
        <w:ind w:firstLineChars="50" w:firstLine="184"/>
        <w:rPr>
          <w:rFonts w:ascii="Times New Roman" w:eastAsia="SimSun" w:hAnsi="Times New Roman"/>
          <w:b/>
          <w:bCs/>
          <w:sz w:val="36"/>
          <w:szCs w:val="36"/>
          <w:lang w:val="en-IN"/>
        </w:rPr>
      </w:pPr>
    </w:p>
    <w:p w:rsidR="001562EC" w:rsidRDefault="001562EC">
      <w:pPr>
        <w:ind w:firstLineChars="50" w:firstLine="184"/>
        <w:rPr>
          <w:rFonts w:ascii="Times New Roman" w:eastAsia="SimSun" w:hAnsi="Times New Roman"/>
          <w:b/>
          <w:bCs/>
          <w:sz w:val="36"/>
          <w:szCs w:val="36"/>
          <w:lang w:val="en-IN"/>
        </w:rPr>
      </w:pPr>
    </w:p>
    <w:p w:rsidR="001562EC" w:rsidRDefault="0061360E">
      <w:pPr>
        <w:ind w:firstLineChars="100" w:firstLine="367"/>
        <w:rPr>
          <w:rFonts w:ascii="Times New Roman" w:eastAsia="SimSun" w:hAnsi="Times New Roman"/>
          <w:b/>
          <w:bCs/>
          <w:color w:val="1F4E79" w:themeColor="accent1" w:themeShade="80"/>
          <w:sz w:val="36"/>
          <w:szCs w:val="36"/>
          <w:lang w:val="en-IN"/>
        </w:rPr>
      </w:pPr>
      <w:r>
        <w:rPr>
          <w:rFonts w:ascii="Times New Roman" w:eastAsia="SimSun" w:hAnsi="Times New Roman"/>
          <w:b/>
          <w:bCs/>
          <w:color w:val="1F4E79" w:themeColor="accent1" w:themeShade="80"/>
          <w:sz w:val="36"/>
          <w:szCs w:val="36"/>
          <w:lang w:val="en-IN"/>
        </w:rPr>
        <w:t>7. SEO Analysis:</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Monitor keyword rankings and organ</w:t>
      </w:r>
      <w:r>
        <w:rPr>
          <w:rFonts w:ascii="Times New Roman" w:eastAsia="SimSun" w:hAnsi="Times New Roman"/>
          <w:b/>
          <w:bCs/>
          <w:sz w:val="36"/>
          <w:szCs w:val="36"/>
          <w:lang w:val="en-IN"/>
        </w:rPr>
        <w:t>ic search traffic.</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*Identify opportunities to improve search engine optimization (SEO) by targeting relevant keywords and optimizing on-page elements.</w:t>
      </w:r>
    </w:p>
    <w:p w:rsidR="001562EC" w:rsidRDefault="001562EC">
      <w:pPr>
        <w:ind w:firstLineChars="50" w:firstLine="184"/>
        <w:rPr>
          <w:rFonts w:ascii="Times New Roman" w:eastAsia="SimSun" w:hAnsi="Times New Roman"/>
          <w:b/>
          <w:bCs/>
          <w:sz w:val="36"/>
          <w:szCs w:val="36"/>
          <w:lang w:val="en-IN"/>
        </w:rPr>
      </w:pPr>
    </w:p>
    <w:p w:rsidR="001562EC" w:rsidRDefault="0061360E">
      <w:pPr>
        <w:ind w:firstLineChars="50" w:firstLine="184"/>
        <w:rPr>
          <w:rFonts w:ascii="Times New Roman" w:eastAsia="SimSun" w:hAnsi="Times New Roman"/>
          <w:b/>
          <w:bCs/>
          <w:color w:val="1F4E79" w:themeColor="accent1" w:themeShade="80"/>
          <w:sz w:val="36"/>
          <w:szCs w:val="36"/>
          <w:lang w:val="en-IN"/>
        </w:rPr>
      </w:pPr>
      <w:r>
        <w:rPr>
          <w:rFonts w:ascii="Times New Roman" w:eastAsia="SimSun" w:hAnsi="Times New Roman"/>
          <w:b/>
          <w:bCs/>
          <w:color w:val="1F4E79" w:themeColor="accent1" w:themeShade="80"/>
          <w:sz w:val="36"/>
          <w:szCs w:val="36"/>
          <w:lang w:val="en-IN"/>
        </w:rPr>
        <w:t>8. Competitor Analysis:</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Compare your website&amp;#39;s performance to that of competitors.</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xml:space="preserve"> *Identify </w:t>
      </w:r>
      <w:r>
        <w:rPr>
          <w:rFonts w:ascii="Times New Roman" w:eastAsia="SimSun" w:hAnsi="Times New Roman"/>
          <w:b/>
          <w:bCs/>
          <w:sz w:val="36"/>
          <w:szCs w:val="36"/>
          <w:lang w:val="en-IN"/>
        </w:rPr>
        <w:t>areas where your site can outperform or learn from</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successful competitors.</w:t>
      </w:r>
    </w:p>
    <w:p w:rsidR="001562EC" w:rsidRDefault="001562EC">
      <w:pPr>
        <w:ind w:firstLineChars="50" w:firstLine="184"/>
        <w:rPr>
          <w:rFonts w:ascii="Times New Roman" w:eastAsia="SimSun" w:hAnsi="Times New Roman"/>
          <w:b/>
          <w:bCs/>
          <w:sz w:val="36"/>
          <w:szCs w:val="36"/>
          <w:lang w:val="en-IN"/>
        </w:rPr>
      </w:pPr>
    </w:p>
    <w:p w:rsidR="001562EC" w:rsidRDefault="001562EC">
      <w:pPr>
        <w:ind w:firstLineChars="50" w:firstLine="184"/>
        <w:rPr>
          <w:rFonts w:ascii="Times New Roman" w:eastAsia="SimSun" w:hAnsi="Times New Roman"/>
          <w:b/>
          <w:bCs/>
          <w:color w:val="1F4E79" w:themeColor="accent1" w:themeShade="80"/>
          <w:sz w:val="36"/>
          <w:szCs w:val="36"/>
          <w:lang w:val="en-IN"/>
        </w:rPr>
      </w:pPr>
    </w:p>
    <w:p w:rsidR="001562EC" w:rsidRDefault="001562EC">
      <w:pPr>
        <w:ind w:firstLineChars="50" w:firstLine="184"/>
        <w:rPr>
          <w:rFonts w:ascii="Times New Roman" w:eastAsia="SimSun" w:hAnsi="Times New Roman"/>
          <w:b/>
          <w:bCs/>
          <w:color w:val="1F4E79" w:themeColor="accent1" w:themeShade="80"/>
          <w:sz w:val="36"/>
          <w:szCs w:val="36"/>
          <w:lang w:val="en-IN"/>
        </w:rPr>
      </w:pPr>
    </w:p>
    <w:p w:rsidR="001562EC" w:rsidRDefault="0061360E">
      <w:pPr>
        <w:ind w:firstLineChars="50" w:firstLine="184"/>
        <w:rPr>
          <w:rFonts w:ascii="Times New Roman" w:eastAsia="SimSun" w:hAnsi="Times New Roman"/>
          <w:b/>
          <w:bCs/>
          <w:color w:val="1F4E79" w:themeColor="accent1" w:themeShade="80"/>
          <w:sz w:val="36"/>
          <w:szCs w:val="36"/>
          <w:lang w:val="en-IN"/>
        </w:rPr>
      </w:pPr>
      <w:r>
        <w:rPr>
          <w:rFonts w:ascii="Times New Roman" w:eastAsia="SimSun" w:hAnsi="Times New Roman"/>
          <w:b/>
          <w:bCs/>
          <w:color w:val="1F4E79" w:themeColor="accent1" w:themeShade="80"/>
          <w:sz w:val="36"/>
          <w:szCs w:val="36"/>
          <w:lang w:val="en-IN"/>
        </w:rPr>
        <w:t>9. Regular Reporting:</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Generate regular reports to track key metrics and trends over time.</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Share insights with relevant stakeholders to inform decision-making.</w:t>
      </w:r>
    </w:p>
    <w:p w:rsidR="001562EC" w:rsidRDefault="001562EC">
      <w:pPr>
        <w:ind w:firstLineChars="50" w:firstLine="184"/>
        <w:rPr>
          <w:rFonts w:ascii="Times New Roman" w:eastAsia="SimSun" w:hAnsi="Times New Roman"/>
          <w:b/>
          <w:bCs/>
          <w:sz w:val="36"/>
          <w:szCs w:val="36"/>
          <w:lang w:val="en-IN"/>
        </w:rPr>
      </w:pPr>
    </w:p>
    <w:p w:rsidR="001562EC" w:rsidRDefault="001562EC">
      <w:pPr>
        <w:ind w:firstLineChars="50" w:firstLine="184"/>
        <w:rPr>
          <w:rFonts w:ascii="Times New Roman" w:eastAsia="SimSun" w:hAnsi="Times New Roman"/>
          <w:b/>
          <w:bCs/>
          <w:sz w:val="36"/>
          <w:szCs w:val="36"/>
          <w:lang w:val="en-IN"/>
        </w:rPr>
      </w:pPr>
    </w:p>
    <w:p w:rsidR="001562EC" w:rsidRDefault="0061360E">
      <w:pPr>
        <w:rPr>
          <w:rFonts w:ascii="Times New Roman" w:eastAsia="SimSun" w:hAnsi="Times New Roman"/>
          <w:b/>
          <w:bCs/>
          <w:color w:val="1F4E79" w:themeColor="accent1" w:themeShade="80"/>
          <w:sz w:val="36"/>
          <w:szCs w:val="36"/>
          <w:lang w:val="en-IN"/>
        </w:rPr>
      </w:pPr>
      <w:r>
        <w:rPr>
          <w:rFonts w:ascii="Times New Roman" w:eastAsia="SimSun" w:hAnsi="Times New Roman"/>
          <w:b/>
          <w:bCs/>
          <w:color w:val="1F4E79" w:themeColor="accent1" w:themeShade="80"/>
          <w:sz w:val="36"/>
          <w:szCs w:val="36"/>
          <w:lang w:val="en-IN"/>
        </w:rPr>
        <w:t>10. Continu</w:t>
      </w:r>
      <w:r>
        <w:rPr>
          <w:rFonts w:ascii="Times New Roman" w:eastAsia="SimSun" w:hAnsi="Times New Roman"/>
          <w:b/>
          <w:bCs/>
          <w:color w:val="1F4E79" w:themeColor="accent1" w:themeShade="80"/>
          <w:sz w:val="36"/>
          <w:szCs w:val="36"/>
          <w:lang w:val="en-IN"/>
        </w:rPr>
        <w:t>ous Improvement:</w:t>
      </w:r>
    </w:p>
    <w:p w:rsidR="001562EC" w:rsidRDefault="0061360E">
      <w:pPr>
        <w:ind w:firstLineChars="50" w:firstLine="184"/>
        <w:rPr>
          <w:rFonts w:ascii="Times New Roman" w:eastAsia="SimSun" w:hAnsi="Times New Roman"/>
          <w:b/>
          <w:bCs/>
          <w:sz w:val="36"/>
          <w:szCs w:val="36"/>
          <w:lang w:val="en-IN"/>
        </w:rPr>
      </w:pPr>
      <w:r>
        <w:rPr>
          <w:rFonts w:ascii="Times New Roman" w:eastAsia="SimSun" w:hAnsi="Times New Roman"/>
          <w:b/>
          <w:bCs/>
          <w:sz w:val="36"/>
          <w:szCs w:val="36"/>
          <w:lang w:val="en-IN"/>
        </w:rPr>
        <w:t> *Use the insights from your analysis to make data-driven decisions and continually optimize your website&amp;#39;s performance and user experience.</w:t>
      </w:r>
    </w:p>
    <w:p w:rsidR="001562EC" w:rsidRDefault="0061360E">
      <w:pPr>
        <w:ind w:firstLineChars="150" w:firstLine="551"/>
        <w:rPr>
          <w:rFonts w:ascii="Times New Roman" w:eastAsia="SimSun" w:hAnsi="Times New Roman"/>
          <w:b/>
          <w:bCs/>
          <w:sz w:val="36"/>
          <w:szCs w:val="36"/>
          <w:lang w:val="en-IN"/>
        </w:rPr>
      </w:pPr>
      <w:r>
        <w:rPr>
          <w:rFonts w:ascii="Times New Roman" w:eastAsia="SimSun" w:hAnsi="Times New Roman"/>
          <w:b/>
          <w:bCs/>
          <w:sz w:val="36"/>
          <w:szCs w:val="36"/>
          <w:lang w:val="en-IN"/>
        </w:rPr>
        <w:t>*Website traffic analysis is an ongoing process that requires attention and adjustment to kee</w:t>
      </w:r>
      <w:r>
        <w:rPr>
          <w:rFonts w:ascii="Times New Roman" w:eastAsia="SimSun" w:hAnsi="Times New Roman"/>
          <w:b/>
          <w:bCs/>
          <w:sz w:val="36"/>
          <w:szCs w:val="36"/>
          <w:lang w:val="en-IN"/>
        </w:rPr>
        <w:t>p your website aligned with your goals and user expectations.</w:t>
      </w:r>
    </w:p>
    <w:p w:rsidR="001562EC" w:rsidRDefault="001562EC">
      <w:pPr>
        <w:ind w:firstLineChars="150" w:firstLine="551"/>
        <w:rPr>
          <w:rFonts w:ascii="Times New Roman" w:eastAsia="SimSun" w:hAnsi="Times New Roman"/>
          <w:b/>
          <w:bCs/>
          <w:sz w:val="36"/>
          <w:szCs w:val="36"/>
          <w:lang w:val="en-IN"/>
        </w:rPr>
      </w:pPr>
    </w:p>
    <w:p w:rsidR="001562EC" w:rsidRDefault="001562EC">
      <w:pPr>
        <w:ind w:firstLineChars="150" w:firstLine="551"/>
        <w:rPr>
          <w:rFonts w:ascii="Times New Roman" w:eastAsia="SimSun" w:hAnsi="Times New Roman"/>
          <w:b/>
          <w:bCs/>
          <w:sz w:val="36"/>
          <w:szCs w:val="36"/>
          <w:lang w:val="en-IN"/>
        </w:rPr>
      </w:pPr>
    </w:p>
    <w:p w:rsidR="001562EC" w:rsidRDefault="001562EC">
      <w:pPr>
        <w:ind w:firstLineChars="150" w:firstLine="551"/>
        <w:rPr>
          <w:rFonts w:ascii="Times New Roman" w:eastAsia="SimSun" w:hAnsi="Times New Roman"/>
          <w:b/>
          <w:bCs/>
          <w:sz w:val="36"/>
          <w:szCs w:val="36"/>
          <w:lang w:val="en-IN"/>
        </w:rPr>
      </w:pPr>
    </w:p>
    <w:p w:rsidR="001562EC" w:rsidRDefault="0061360E">
      <w:pPr>
        <w:ind w:firstLineChars="150" w:firstLine="673"/>
        <w:rPr>
          <w:rFonts w:ascii="Times New Roman" w:eastAsia="SimSun" w:hAnsi="Times New Roman" w:cs="Times New Roman"/>
          <w:b/>
          <w:bCs/>
          <w:sz w:val="44"/>
          <w:szCs w:val="44"/>
          <w14:textFill>
            <w14:gradFill>
              <w14:gsLst>
                <w14:gs w14:pos="0">
                  <w14:srgbClr w14:val="7B32B2"/>
                </w14:gs>
                <w14:gs w14:pos="100000">
                  <w14:srgbClr w14:val="401A5D"/>
                </w14:gs>
              </w14:gsLst>
              <w14:lin w14:ang="0" w14:scaled="0"/>
            </w14:gradFill>
          </w14:textFill>
        </w:rPr>
      </w:pPr>
      <w:r>
        <w:rPr>
          <w:rFonts w:ascii="Times New Roman" w:eastAsia="SimSun" w:hAnsi="Times New Roman" w:cs="Times New Roman"/>
          <w:b/>
          <w:bCs/>
          <w:sz w:val="44"/>
          <w:szCs w:val="44"/>
          <w14:textFill>
            <w14:gradFill>
              <w14:gsLst>
                <w14:gs w14:pos="0">
                  <w14:srgbClr w14:val="7B32B2"/>
                </w14:gs>
                <w14:gs w14:pos="100000">
                  <w14:srgbClr w14:val="401A5D"/>
                </w14:gs>
              </w14:gsLst>
              <w14:lin w14:ang="0" w14:scaled="0"/>
            </w14:gradFill>
          </w14:textFill>
        </w:rPr>
        <w:t>Uses of the provident website analytics :</w:t>
      </w:r>
    </w:p>
    <w:p w:rsidR="001562EC" w:rsidRDefault="001562EC">
      <w:pPr>
        <w:ind w:firstLineChars="150" w:firstLine="489"/>
        <w:rPr>
          <w:rFonts w:ascii="Times New Roman" w:eastAsia="SimSun" w:hAnsi="Times New Roman" w:cs="Times New Roman"/>
          <w:b/>
          <w:bCs/>
          <w:sz w:val="32"/>
          <w:szCs w:val="32"/>
          <w14:textFill>
            <w14:gradFill>
              <w14:gsLst>
                <w14:gs w14:pos="0">
                  <w14:srgbClr w14:val="7B32B2"/>
                </w14:gs>
                <w14:gs w14:pos="100000">
                  <w14:srgbClr w14:val="401A5D"/>
                </w14:gs>
              </w14:gsLst>
              <w14:lin w14:ang="0" w14:scaled="0"/>
            </w14:gradFill>
          </w14:textFill>
        </w:rPr>
      </w:pPr>
    </w:p>
    <w:p w:rsidR="001562EC" w:rsidRDefault="0061360E">
      <w:pPr>
        <w:numPr>
          <w:ilvl w:val="0"/>
          <w:numId w:val="11"/>
        </w:numPr>
        <w:rPr>
          <w:rFonts w:ascii="Times New Roman" w:eastAsia="SimSun" w:hAnsi="Times New Roman" w:cs="Times New Roman"/>
          <w:b/>
          <w:bCs/>
          <w:sz w:val="32"/>
          <w:szCs w:val="32"/>
          <w14:textFill>
            <w14:gradFill>
              <w14:gsLst>
                <w14:gs w14:pos="0">
                  <w14:srgbClr w14:val="7B32B2"/>
                </w14:gs>
                <w14:gs w14:pos="100000">
                  <w14:srgbClr w14:val="401A5D"/>
                </w14:gs>
              </w14:gsLst>
              <w14:lin w14:ang="0" w14:scaled="0"/>
            </w14:gradFill>
          </w14:textFill>
        </w:rPr>
      </w:pPr>
      <w:r>
        <w:rPr>
          <w:rFonts w:ascii="Times New Roman" w:eastAsia="SimSun" w:hAnsi="Times New Roman" w:cs="Times New Roman"/>
          <w:b/>
          <w:bCs/>
          <w:sz w:val="32"/>
          <w:szCs w:val="32"/>
          <w14:textFill>
            <w14:gradFill>
              <w14:gsLst>
                <w14:gs w14:pos="0">
                  <w14:srgbClr w14:val="7B32B2"/>
                </w14:gs>
                <w14:gs w14:pos="100000">
                  <w14:srgbClr w14:val="401A5D"/>
                </w14:gs>
              </w14:gsLst>
              <w14:lin w14:ang="0" w14:scaled="0"/>
            </w14:gradFill>
          </w14:textFill>
        </w:rPr>
        <w:t>Tracking, measuring t</w:t>
      </w:r>
      <w:r>
        <w:rPr>
          <w:rFonts w:ascii="Times New Roman" w:eastAsia="SimSun" w:hAnsi="Times New Roman" w:cs="Times New Roman"/>
          <w:b/>
          <w:bCs/>
          <w:sz w:val="32"/>
          <w:szCs w:val="32"/>
          <w14:textFill>
            <w14:gradFill>
              <w14:gsLst>
                <w14:gs w14:pos="0">
                  <w14:srgbClr w14:val="7B32B2"/>
                </w14:gs>
                <w14:gs w14:pos="100000">
                  <w14:srgbClr w14:val="401A5D"/>
                </w14:gs>
              </w14:gsLst>
              <w14:lin w14:ang="0" w14:scaled="0"/>
            </w14:gradFill>
          </w14:textFill>
        </w:rPr>
        <w:t xml:space="preserve">he rate of success in actions and programs Example: commercial campaigns. </w:t>
      </w:r>
    </w:p>
    <w:p w:rsidR="001562EC" w:rsidRDefault="0061360E">
      <w:pPr>
        <w:ind w:left="480"/>
        <w:rPr>
          <w:rFonts w:ascii="Times New Roman" w:eastAsia="SimSun" w:hAnsi="Times New Roman" w:cs="Times New Roman"/>
          <w:b/>
          <w:bCs/>
          <w:sz w:val="32"/>
          <w:szCs w:val="32"/>
          <w:lang w:val="en-IN"/>
          <w14:textFill>
            <w14:gradFill>
              <w14:gsLst>
                <w14:gs w14:pos="0">
                  <w14:srgbClr w14:val="7B32B2"/>
                </w14:gs>
                <w14:gs w14:pos="100000">
                  <w14:srgbClr w14:val="401A5D"/>
                </w14:gs>
              </w14:gsLst>
              <w14:lin w14:ang="0" w14:scaled="0"/>
            </w14:gradFill>
          </w14:textFill>
        </w:rPr>
      </w:pPr>
      <w:r>
        <w:rPr>
          <w:rFonts w:ascii="Times New Roman" w:eastAsia="SimSun" w:hAnsi="Times New Roman" w:cs="Times New Roman"/>
          <w:b/>
          <w:bCs/>
          <w:sz w:val="32"/>
          <w:szCs w:val="32"/>
          <w14:textFill>
            <w14:gradFill>
              <w14:gsLst>
                <w14:gs w14:pos="0">
                  <w14:srgbClr w14:val="7B32B2"/>
                </w14:gs>
                <w14:gs w14:pos="100000">
                  <w14:srgbClr w14:val="401A5D"/>
                </w14:gs>
              </w14:gsLst>
              <w14:lin w14:ang="0" w14:scaled="0"/>
            </w14:gradFill>
          </w14:textFill>
        </w:rPr>
        <w:t>2. Identifying the web applications problems and i</w:t>
      </w:r>
      <w:r>
        <w:rPr>
          <w:rFonts w:ascii="Times New Roman" w:eastAsia="SimSun" w:hAnsi="Times New Roman" w:cs="Times New Roman"/>
          <w:b/>
          <w:bCs/>
          <w:sz w:val="32"/>
          <w:szCs w:val="32"/>
          <w14:textFill>
            <w14:gradFill>
              <w14:gsLst>
                <w14:gs w14:pos="0">
                  <w14:srgbClr w14:val="7B32B2"/>
                </w14:gs>
                <w14:gs w14:pos="100000">
                  <w14:srgbClr w14:val="401A5D"/>
                </w14:gs>
              </w14:gsLst>
              <w14:lin w14:ang="0" w14:scaled="0"/>
            </w14:gradFill>
          </w14:textFill>
        </w:rPr>
        <w:t>mproving performance.</w:t>
      </w:r>
    </w:p>
    <w:p w:rsidR="001562EC" w:rsidRDefault="001562EC">
      <w:pPr>
        <w:rPr>
          <w:rFonts w:ascii="Times New Roman" w:eastAsia="SimSun" w:hAnsi="Times New Roman"/>
          <w:b/>
          <w:bCs/>
          <w:sz w:val="36"/>
          <w:szCs w:val="36"/>
          <w:lang w:val="en-IN"/>
        </w:rPr>
      </w:pPr>
    </w:p>
    <w:p w:rsidR="001562EC" w:rsidRDefault="0061360E">
      <w:pPr>
        <w:ind w:firstLineChars="150" w:firstLine="360"/>
        <w:rPr>
          <w:rFonts w:ascii="Times New Roman" w:eastAsia="SimSun" w:hAnsi="Times New Roman"/>
          <w:b/>
          <w:bCs/>
          <w:sz w:val="36"/>
          <w:szCs w:val="36"/>
          <w:lang w:val="en-IN"/>
        </w:rPr>
      </w:pPr>
      <w:r>
        <w:rPr>
          <w:rFonts w:ascii="SimSun" w:eastAsia="SimSun" w:hAnsi="SimSun" w:cs="SimSun"/>
          <w:noProof/>
          <w:sz w:val="24"/>
          <w:szCs w:val="24"/>
        </w:rPr>
        <w:drawing>
          <wp:inline distT="0" distB="0" distL="114300" distR="114300">
            <wp:extent cx="5962015" cy="3070225"/>
            <wp:effectExtent l="0" t="0" r="635" b="1587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962015" cy="3070225"/>
                    </a:xfrm>
                    <a:prstGeom prst="rect">
                      <a:avLst/>
                    </a:prstGeom>
                    <a:noFill/>
                    <a:ln w="9525">
                      <a:noFill/>
                    </a:ln>
                  </pic:spPr>
                </pic:pic>
              </a:graphicData>
            </a:graphic>
          </wp:inline>
        </w:drawing>
      </w:r>
    </w:p>
    <w:p w:rsidR="001562EC" w:rsidRDefault="001562EC">
      <w:pPr>
        <w:ind w:firstLineChars="150" w:firstLine="551"/>
        <w:rPr>
          <w:rFonts w:ascii="Times New Roman" w:eastAsia="SimSun" w:hAnsi="Times New Roman" w:cs="Times New Roman"/>
          <w:b/>
          <w:bCs/>
          <w:sz w:val="36"/>
          <w:szCs w:val="36"/>
          <w:lang w:val="en-IN"/>
        </w:rPr>
      </w:pPr>
    </w:p>
    <w:p w:rsidR="001562EC" w:rsidRDefault="0061360E">
      <w:pPr>
        <w:ind w:firstLineChars="150" w:firstLine="367"/>
        <w:rPr>
          <w:rFonts w:ascii="Times New Roman" w:eastAsia="SimSun" w:hAnsi="Times New Roman" w:cs="Times New Roman"/>
          <w:b/>
          <w:bCs/>
          <w:sz w:val="24"/>
          <w:szCs w:val="24"/>
        </w:rPr>
      </w:pPr>
      <w:r>
        <w:rPr>
          <w:rFonts w:ascii="Times New Roman" w:eastAsia="SimSun" w:hAnsi="Times New Roman" w:cs="Times New Roman"/>
          <w:b/>
          <w:bCs/>
          <w:sz w:val="24"/>
          <w:szCs w:val="24"/>
        </w:rPr>
        <w:t>The widely used metrics in web analytics are:</w:t>
      </w:r>
    </w:p>
    <w:p w:rsidR="001562EC" w:rsidRDefault="001562EC">
      <w:pPr>
        <w:ind w:firstLineChars="150" w:firstLine="367"/>
        <w:rPr>
          <w:rFonts w:ascii="Times New Roman" w:eastAsia="SimSun" w:hAnsi="Times New Roman" w:cs="Times New Roman"/>
          <w:b/>
          <w:bCs/>
          <w:sz w:val="24"/>
          <w:szCs w:val="24"/>
        </w:rPr>
      </w:pPr>
    </w:p>
    <w:p w:rsidR="001562EC" w:rsidRDefault="0061360E">
      <w:pPr>
        <w:ind w:firstLineChars="150" w:firstLine="367"/>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 • Visitor count </w:t>
      </w:r>
    </w:p>
    <w:p w:rsidR="001562EC" w:rsidRDefault="0061360E">
      <w:pPr>
        <w:ind w:firstLineChars="200" w:firstLine="489"/>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 Visited duration </w:t>
      </w:r>
    </w:p>
    <w:p w:rsidR="001562EC" w:rsidRDefault="0061360E">
      <w:pPr>
        <w:ind w:firstLineChars="200" w:firstLine="489"/>
        <w:rPr>
          <w:rFonts w:ascii="Times New Roman" w:eastAsia="SimSun" w:hAnsi="Times New Roman" w:cs="Times New Roman"/>
          <w:b/>
          <w:bCs/>
          <w:sz w:val="24"/>
          <w:szCs w:val="24"/>
        </w:rPr>
      </w:pPr>
      <w:r>
        <w:rPr>
          <w:rFonts w:ascii="Times New Roman" w:eastAsia="SimSun" w:hAnsi="Times New Roman" w:cs="Times New Roman"/>
          <w:b/>
          <w:bCs/>
          <w:sz w:val="24"/>
          <w:szCs w:val="24"/>
        </w:rPr>
        <w:t>• Exit rate.</w:t>
      </w:r>
    </w:p>
    <w:p w:rsidR="001562EC" w:rsidRDefault="001562EC">
      <w:pPr>
        <w:ind w:firstLineChars="200" w:firstLine="734"/>
        <w:rPr>
          <w:rFonts w:ascii="Times New Roman" w:eastAsia="SimSun" w:hAnsi="Times New Roman" w:cs="Times New Roman"/>
          <w:b/>
          <w:bCs/>
          <w:sz w:val="36"/>
          <w:szCs w:val="36"/>
          <w:lang w:val="en-IN"/>
        </w:rPr>
      </w:pPr>
    </w:p>
    <w:p w:rsidR="001562EC" w:rsidRDefault="0061360E">
      <w:pPr>
        <w:rPr>
          <w:rFonts w:ascii="Sitka Small" w:eastAsia="SimSun" w:hAnsi="Sitka Small" w:cs="Sitka Small"/>
          <w:b/>
          <w:bCs/>
          <w:color w:val="833C0B" w:themeColor="accent2" w:themeShade="80"/>
          <w:sz w:val="36"/>
          <w:szCs w:val="36"/>
        </w:rPr>
      </w:pPr>
      <w:r>
        <w:rPr>
          <w:rFonts w:ascii="Sitka Small" w:eastAsia="SimSun" w:hAnsi="Sitka Small" w:cs="Sitka Small"/>
          <w:b/>
          <w:bCs/>
          <w:color w:val="833C0B" w:themeColor="accent2" w:themeShade="80"/>
          <w:sz w:val="36"/>
          <w:szCs w:val="36"/>
        </w:rPr>
        <w:t>PURPOSE TO DEVELOP THE-PROJECT:</w:t>
      </w:r>
    </w:p>
    <w:p w:rsidR="001562EC" w:rsidRDefault="001562EC">
      <w:pP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pPr>
    </w:p>
    <w:p w:rsidR="001562EC" w:rsidRDefault="0061360E">
      <w:pP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pPr>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 xml:space="preserve">● To track the different pages viewed. </w:t>
      </w:r>
    </w:p>
    <w:p w:rsidR="001562EC" w:rsidRDefault="0061360E">
      <w:pP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pPr>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 To Track Average visit</w:t>
      </w:r>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 xml:space="preserve"> duration for each page. View of the user's visited-view. And </w:t>
      </w:r>
      <w:proofErr w:type="spellStart"/>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gothrough</w:t>
      </w:r>
      <w:proofErr w:type="spellEnd"/>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 xml:space="preserve"> the visitors or visiting the popular site for-tough and usage-view the website.</w:t>
      </w:r>
    </w:p>
    <w:p w:rsidR="001562EC" w:rsidRDefault="0061360E">
      <w:pP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pPr>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 xml:space="preserve">● We can track Average page duration. The healthy pages visited the good-view for the department. </w:t>
      </w:r>
    </w:p>
    <w:p w:rsidR="001562EC" w:rsidRDefault="0061360E">
      <w:pP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pPr>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 To kn</w:t>
      </w:r>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ow or acquire the know to deliver web sites.</w:t>
      </w:r>
    </w:p>
    <w:p w:rsidR="001562EC" w:rsidRDefault="0061360E">
      <w:pP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pPr>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 xml:space="preserve">● To Track of providential </w:t>
      </w:r>
      <w:proofErr w:type="spellStart"/>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dito</w:t>
      </w:r>
      <w:proofErr w:type="spellEnd"/>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 xml:space="preserve"> de promotional campaigns and perform-maintenance. </w:t>
      </w:r>
    </w:p>
    <w:p w:rsidR="001562EC" w:rsidRDefault="0061360E">
      <w:pP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pPr>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 xml:space="preserve">● To track most requested pages by-users. </w:t>
      </w:r>
    </w:p>
    <w:p w:rsidR="001562EC" w:rsidRDefault="0061360E">
      <w:pPr>
        <w:rPr>
          <w:rFonts w:ascii="Sitka Small" w:eastAsia="SimSun" w:hAnsi="Sitka Small" w:cs="Sitka Small"/>
          <w:b/>
          <w:bCs/>
          <w:color w:val="823B0B" w:themeColor="accent2" w:themeShade="7F"/>
          <w:sz w:val="36"/>
          <w:szCs w:val="36"/>
          <w14:textFill>
            <w14:gradFill>
              <w14:gsLst>
                <w14:gs w14:pos="0">
                  <w14:srgbClr w14:val="012D86"/>
                </w14:gs>
                <w14:gs w14:pos="100000">
                  <w14:srgbClr w14:val="0E2557"/>
                </w14:gs>
              </w14:gsLst>
              <w14:lin w14:ang="0" w14:scaled="0"/>
            </w14:gradFill>
          </w14:textFill>
        </w:rPr>
      </w:pPr>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 To track the path sequences used by the visitors while access</w:t>
      </w:r>
      <w:r>
        <w:rPr>
          <w:rFonts w:ascii="Sitka Small" w:eastAsia="SimSun" w:hAnsi="Sitka Small" w:cs="Sitka Small"/>
          <w:b/>
          <w:bCs/>
          <w:sz w:val="24"/>
          <w:szCs w:val="24"/>
          <w14:textFill>
            <w14:gradFill>
              <w14:gsLst>
                <w14:gs w14:pos="0">
                  <w14:srgbClr w14:val="012D86"/>
                </w14:gs>
                <w14:gs w14:pos="100000">
                  <w14:srgbClr w14:val="0E2557"/>
                </w14:gs>
              </w14:gsLst>
              <w14:lin w14:ang="0" w14:scaled="0"/>
            </w14:gradFill>
          </w14:textFill>
        </w:rPr>
        <w:t>ing our websites.</w:t>
      </w:r>
    </w:p>
    <w:p w:rsidR="001562EC" w:rsidRDefault="001562EC">
      <w:pPr>
        <w:rPr>
          <w:rFonts w:ascii="Sitka Small" w:eastAsia="SimSun" w:hAnsi="Sitka Small" w:cs="Sitka Small"/>
          <w:b/>
          <w:bCs/>
          <w:color w:val="833C0B" w:themeColor="accent2" w:themeShade="80"/>
          <w:sz w:val="24"/>
          <w:szCs w:val="24"/>
          <w:lang w:val="en-IN"/>
        </w:rPr>
      </w:pPr>
    </w:p>
    <w:p w:rsidR="001562EC" w:rsidRDefault="001562EC">
      <w:pPr>
        <w:rPr>
          <w:rFonts w:ascii="Sitka Small" w:eastAsia="SimSun" w:hAnsi="Sitka Small" w:cs="Sitka Small"/>
          <w:b/>
          <w:bCs/>
          <w:color w:val="833C0B" w:themeColor="accent2" w:themeShade="80"/>
          <w:sz w:val="24"/>
          <w:szCs w:val="24"/>
          <w:lang w:val="en-IN"/>
        </w:rPr>
      </w:pPr>
    </w:p>
    <w:p w:rsidR="001562EC" w:rsidRDefault="001562EC">
      <w:pPr>
        <w:rPr>
          <w:rFonts w:ascii="Sitka Small" w:eastAsia="SimSun" w:hAnsi="Sitka Small" w:cs="Sitka Small"/>
          <w:b/>
          <w:bCs/>
          <w:color w:val="833C0B" w:themeColor="accent2" w:themeShade="80"/>
          <w:sz w:val="24"/>
          <w:szCs w:val="24"/>
          <w:lang w:val="en-IN"/>
        </w:rPr>
      </w:pPr>
    </w:p>
    <w:p w:rsidR="001562EC" w:rsidRDefault="001562EC">
      <w:pPr>
        <w:rPr>
          <w:rFonts w:ascii="Sitka Small" w:eastAsia="SimSun" w:hAnsi="Sitka Small" w:cs="Sitka Small"/>
          <w:b/>
          <w:bCs/>
          <w:color w:val="000000" w:themeColor="text1"/>
          <w:sz w:val="32"/>
          <w:szCs w:val="32"/>
          <w:lang w:val="en-IN"/>
        </w:rPr>
      </w:pPr>
    </w:p>
    <w:p w:rsidR="001562EC" w:rsidRDefault="001562EC">
      <w:pPr>
        <w:rPr>
          <w:rFonts w:ascii="Sitka Small" w:eastAsia="SimSun" w:hAnsi="Sitka Small" w:cs="Sitka Small"/>
          <w:b/>
          <w:bCs/>
          <w:color w:val="000000" w:themeColor="text1"/>
          <w:sz w:val="32"/>
          <w:szCs w:val="32"/>
          <w:lang w:val="en-IN"/>
        </w:rPr>
      </w:pPr>
    </w:p>
    <w:p w:rsidR="001562EC" w:rsidRDefault="0061360E">
      <w:pPr>
        <w:rPr>
          <w:rFonts w:ascii="Sitka Small" w:eastAsia="SimSun" w:hAnsi="Sitka Small" w:cs="Sitka Small"/>
          <w:b/>
          <w:bCs/>
          <w:color w:val="000000" w:themeColor="text1"/>
          <w:sz w:val="32"/>
          <w:szCs w:val="32"/>
        </w:rPr>
      </w:pPr>
      <w:r>
        <w:rPr>
          <w:rFonts w:ascii="Sitka Small" w:eastAsia="SimSun" w:hAnsi="Sitka Small" w:cs="Sitka Small"/>
          <w:b/>
          <w:bCs/>
          <w:color w:val="000000" w:themeColor="text1"/>
          <w:sz w:val="32"/>
          <w:szCs w:val="32"/>
        </w:rPr>
        <w:t>Controlling web traffic:</w:t>
      </w:r>
    </w:p>
    <w:p w:rsidR="001562EC" w:rsidRDefault="0061360E">
      <w:pPr>
        <w:ind w:firstLineChars="250" w:firstLine="600"/>
        <w:rPr>
          <w:rFonts w:ascii="Sitka Small" w:eastAsia="SimSun" w:hAnsi="Sitka Small" w:cs="Sitka Small"/>
          <w:color w:val="000000" w:themeColor="text1"/>
          <w:sz w:val="24"/>
          <w:szCs w:val="24"/>
          <w:lang w:val="en-IN"/>
        </w:rPr>
      </w:pPr>
      <w:r>
        <w:rPr>
          <w:rFonts w:ascii="Sitka Small" w:eastAsia="SimSun" w:hAnsi="Sitka Small" w:cs="Sitka Small"/>
          <w:color w:val="000000" w:themeColor="text1"/>
          <w:sz w:val="24"/>
          <w:szCs w:val="24"/>
          <w:lang w:val="en-IN"/>
        </w:rPr>
        <w:t>P</w:t>
      </w:r>
      <w:proofErr w:type="spellStart"/>
      <w:r>
        <w:rPr>
          <w:rFonts w:ascii="Sitka Small" w:eastAsia="SimSun" w:hAnsi="Sitka Small" w:cs="Sitka Small"/>
          <w:color w:val="000000" w:themeColor="text1"/>
          <w:sz w:val="24"/>
          <w:szCs w:val="24"/>
        </w:rPr>
        <w:t>ersons</w:t>
      </w:r>
      <w:proofErr w:type="spellEnd"/>
      <w:r>
        <w:rPr>
          <w:rFonts w:ascii="Sitka Small" w:eastAsia="SimSun" w:hAnsi="Sitka Small" w:cs="Sitka Small"/>
          <w:color w:val="000000" w:themeColor="text1"/>
          <w:sz w:val="24"/>
          <w:szCs w:val="24"/>
        </w:rPr>
        <w:t xml:space="preserve"> for visiting the site most importantly for the few farts of the webpage will be helpful for us to maintain the secured website. Allowing the access for website based on the based on the geographical network with the help of the google maps will help the a</w:t>
      </w:r>
      <w:r>
        <w:rPr>
          <w:rFonts w:ascii="Sitka Small" w:eastAsia="SimSun" w:hAnsi="Sitka Small" w:cs="Sitka Small"/>
          <w:color w:val="000000" w:themeColor="text1"/>
          <w:sz w:val="24"/>
          <w:szCs w:val="24"/>
        </w:rPr>
        <w:t>uthorized person to find the exact traffic of the website</w:t>
      </w:r>
      <w:r>
        <w:rPr>
          <w:rFonts w:ascii="Sitka Small" w:eastAsia="SimSun" w:hAnsi="Sitka Small" w:cs="Sitka Small"/>
          <w:color w:val="000000" w:themeColor="text1"/>
          <w:sz w:val="24"/>
          <w:szCs w:val="24"/>
          <w:lang w:val="en-IN"/>
        </w:rPr>
        <w:t>.</w:t>
      </w:r>
    </w:p>
    <w:p w:rsidR="001562EC" w:rsidRDefault="001562EC">
      <w:pPr>
        <w:ind w:firstLine="720"/>
        <w:rPr>
          <w:rFonts w:ascii="Sitka Small" w:eastAsia="SimSun" w:hAnsi="Sitka Small" w:cs="Sitka Small"/>
          <w:b/>
          <w:bCs/>
          <w:color w:val="C45911" w:themeColor="accent2" w:themeShade="BF"/>
          <w:sz w:val="32"/>
          <w:szCs w:val="32"/>
          <w:lang w:val="en-IN"/>
        </w:rPr>
      </w:pPr>
    </w:p>
    <w:p w:rsidR="001562EC" w:rsidRDefault="0061360E">
      <w:pPr>
        <w:rPr>
          <w:rFonts w:ascii="Sitka Small" w:eastAsia="SimSun" w:hAnsi="Sitka Small" w:cs="Sitka Small"/>
          <w:b/>
          <w:bCs/>
          <w:sz w:val="32"/>
          <w:szCs w:val="32"/>
        </w:rPr>
      </w:pPr>
      <w:r>
        <w:rPr>
          <w:rFonts w:ascii="Sitka Small" w:eastAsia="SimSun" w:hAnsi="Sitka Small" w:cs="Sitka Small"/>
          <w:b/>
          <w:bCs/>
          <w:sz w:val="32"/>
          <w:szCs w:val="32"/>
        </w:rPr>
        <w:t xml:space="preserve">Increase website traffic: </w:t>
      </w:r>
    </w:p>
    <w:p w:rsidR="001562EC" w:rsidRDefault="0061360E">
      <w:pPr>
        <w:ind w:firstLine="720"/>
        <w:rPr>
          <w:rFonts w:ascii="Sitka Small" w:eastAsia="SimSun" w:hAnsi="Sitka Small" w:cs="Sitka Small"/>
          <w:sz w:val="24"/>
          <w:szCs w:val="24"/>
        </w:rPr>
      </w:pPr>
      <w:r>
        <w:rPr>
          <w:rFonts w:ascii="Sitka Small" w:eastAsia="SimSun" w:hAnsi="Sitka Small" w:cs="Sitka Small"/>
          <w:sz w:val="24"/>
          <w:szCs w:val="24"/>
        </w:rPr>
        <w:t>Website-traffic is often increasing by space of a website in search engines and buying advertisements, which involves-email in bulk, pop-up advertisements, and also the page-annunciations. Website-traffic also can be built as per purchasing the advertiseme</w:t>
      </w:r>
      <w:r>
        <w:rPr>
          <w:rFonts w:ascii="Sitka Small" w:eastAsia="SimSun" w:hAnsi="Sitka Small" w:cs="Sitka Small"/>
          <w:sz w:val="24"/>
          <w:szCs w:val="24"/>
        </w:rPr>
        <w:t xml:space="preserve">nts which will be provided offline </w:t>
      </w:r>
      <w:proofErr w:type="spellStart"/>
      <w:r>
        <w:rPr>
          <w:rFonts w:ascii="Sitka Small" w:eastAsia="SimSun" w:hAnsi="Sitka Small" w:cs="Sitka Small"/>
          <w:sz w:val="24"/>
          <w:szCs w:val="24"/>
        </w:rPr>
        <w:t>basedadvertising</w:t>
      </w:r>
      <w:proofErr w:type="spellEnd"/>
      <w:r>
        <w:rPr>
          <w:rFonts w:ascii="Sitka Small" w:eastAsia="SimSun" w:hAnsi="Sitka Small" w:cs="Sitka Small"/>
          <w:sz w:val="24"/>
          <w:szCs w:val="24"/>
        </w:rPr>
        <w:t xml:space="preserve">. If the website page will provide details with a page that appears-on any surf, then it cannot be found by someone visiting its related pages in a great way. </w:t>
      </w:r>
    </w:p>
    <w:p w:rsidR="001562EC" w:rsidRDefault="001562EC">
      <w:pPr>
        <w:ind w:firstLine="720"/>
        <w:rPr>
          <w:rFonts w:ascii="Sitka Small" w:eastAsia="SimSun" w:hAnsi="Sitka Small" w:cs="Sitka Small"/>
          <w:sz w:val="24"/>
          <w:szCs w:val="24"/>
        </w:rPr>
      </w:pPr>
    </w:p>
    <w:p w:rsidR="001562EC" w:rsidRDefault="0061360E">
      <w:pPr>
        <w:rPr>
          <w:rFonts w:ascii="Sitka Small" w:eastAsia="SimSun" w:hAnsi="Sitka Small" w:cs="Sitka Small"/>
          <w:b/>
          <w:bCs/>
          <w:sz w:val="32"/>
          <w:szCs w:val="32"/>
        </w:rPr>
      </w:pPr>
      <w:r>
        <w:rPr>
          <w:rFonts w:ascii="Sitka Small" w:eastAsia="SimSun" w:hAnsi="Sitka Small" w:cs="Sitka Small"/>
          <w:b/>
          <w:bCs/>
          <w:sz w:val="32"/>
          <w:szCs w:val="32"/>
        </w:rPr>
        <w:t xml:space="preserve">Flux Traffic: </w:t>
      </w:r>
    </w:p>
    <w:p w:rsidR="001562EC" w:rsidRDefault="0061360E">
      <w:pPr>
        <w:ind w:firstLine="720"/>
        <w:rPr>
          <w:rFonts w:ascii="Sitka Small" w:eastAsia="SimSun" w:hAnsi="Sitka Small" w:cs="Sitka Small"/>
          <w:sz w:val="24"/>
          <w:szCs w:val="24"/>
        </w:rPr>
      </w:pPr>
      <w:r>
        <w:rPr>
          <w:rFonts w:ascii="Sitka Small" w:eastAsia="SimSun" w:hAnsi="Sitka Small" w:cs="Sitka Small"/>
          <w:sz w:val="24"/>
          <w:szCs w:val="24"/>
        </w:rPr>
        <w:t>Website traffic which arrived</w:t>
      </w:r>
      <w:r>
        <w:rPr>
          <w:rFonts w:ascii="Sitka Small" w:eastAsia="SimSun" w:hAnsi="Sitka Small" w:cs="Sitka Small"/>
          <w:sz w:val="24"/>
          <w:szCs w:val="24"/>
        </w:rPr>
        <w:t>-from a list which is not paid at gateways or indexes is typically mentioned as a Flux traffic. Flux traffic is often produced by containing the web site index , search engines, guides. To track the number of visitors of each page in the-website.</w:t>
      </w:r>
    </w:p>
    <w:p w:rsidR="001562EC" w:rsidRDefault="0061360E">
      <w:pPr>
        <w:ind w:firstLine="720"/>
        <w:rPr>
          <w:rFonts w:ascii="Sitka Small" w:eastAsia="SimSun" w:hAnsi="Sitka Small" w:cs="Sitka Small"/>
          <w:sz w:val="24"/>
          <w:szCs w:val="24"/>
        </w:rPr>
      </w:pPr>
      <w:r>
        <w:rPr>
          <w:rFonts w:ascii="Sitka Small" w:eastAsia="SimSun" w:hAnsi="Sitka Small" w:cs="Sitka Small"/>
          <w:sz w:val="24"/>
          <w:szCs w:val="24"/>
        </w:rPr>
        <w:t xml:space="preserve"> Your ana</w:t>
      </w:r>
      <w:r>
        <w:rPr>
          <w:rFonts w:ascii="Sitka Small" w:eastAsia="SimSun" w:hAnsi="Sitka Small" w:cs="Sitka Small"/>
          <w:sz w:val="24"/>
          <w:szCs w:val="24"/>
        </w:rPr>
        <w:t xml:space="preserve">lyzed data will also tell about how well your search engine optimization on your site is working. Not only these two things, how content and attract visitors. </w:t>
      </w:r>
    </w:p>
    <w:p w:rsidR="001562EC" w:rsidRDefault="001562EC">
      <w:pPr>
        <w:ind w:firstLine="720"/>
        <w:rPr>
          <w:rFonts w:ascii="Sitka Small" w:eastAsia="SimSun" w:hAnsi="Sitka Small" w:cs="Sitka Small"/>
          <w:sz w:val="24"/>
          <w:szCs w:val="24"/>
        </w:rPr>
      </w:pPr>
    </w:p>
    <w:p w:rsidR="001562EC" w:rsidRDefault="0061360E">
      <w:pPr>
        <w:rPr>
          <w:rFonts w:ascii="Sitka Small" w:eastAsia="SimSun" w:hAnsi="Sitka Small" w:cs="Sitka Small"/>
          <w:sz w:val="32"/>
          <w:szCs w:val="32"/>
        </w:rPr>
      </w:pPr>
      <w:r>
        <w:rPr>
          <w:rFonts w:ascii="Sitka Small" w:eastAsia="SimSun" w:hAnsi="Sitka Small" w:cs="Sitka Small"/>
          <w:b/>
          <w:bCs/>
          <w:sz w:val="32"/>
          <w:szCs w:val="32"/>
        </w:rPr>
        <w:t>Existing system:</w:t>
      </w:r>
      <w:r>
        <w:rPr>
          <w:rFonts w:ascii="Sitka Small" w:eastAsia="SimSun" w:hAnsi="Sitka Small" w:cs="Sitka Small"/>
          <w:sz w:val="32"/>
          <w:szCs w:val="32"/>
        </w:rPr>
        <w:t xml:space="preserve"> </w:t>
      </w:r>
    </w:p>
    <w:p w:rsidR="001562EC" w:rsidRDefault="0061360E">
      <w:pPr>
        <w:ind w:firstLine="720"/>
        <w:rPr>
          <w:rFonts w:ascii="Sitka Small" w:eastAsia="SimSun" w:hAnsi="Sitka Small" w:cs="Sitka Small"/>
          <w:sz w:val="24"/>
          <w:szCs w:val="24"/>
        </w:rPr>
      </w:pPr>
      <w:r>
        <w:rPr>
          <w:rFonts w:ascii="Sitka Small" w:eastAsia="SimSun" w:hAnsi="Sitka Small" w:cs="Sitka Small"/>
          <w:sz w:val="24"/>
          <w:szCs w:val="24"/>
        </w:rPr>
        <w:t>The Existing System of web-traffic-analyzers don't have any tool to trace any</w:t>
      </w:r>
      <w:r>
        <w:rPr>
          <w:rFonts w:ascii="Sitka Small" w:eastAsia="SimSun" w:hAnsi="Sitka Small" w:cs="Sitka Small"/>
          <w:sz w:val="24"/>
          <w:szCs w:val="24"/>
        </w:rPr>
        <w:t xml:space="preserve"> information about the website like how many people have visited that website or from where it's open.</w:t>
      </w:r>
    </w:p>
    <w:p w:rsidR="001562EC" w:rsidRDefault="001562EC">
      <w:pPr>
        <w:ind w:firstLine="720"/>
        <w:rPr>
          <w:rFonts w:ascii="Sitka Small" w:eastAsia="SimSun" w:hAnsi="Sitka Small" w:cs="Sitka Small"/>
          <w:sz w:val="32"/>
          <w:szCs w:val="32"/>
        </w:rPr>
      </w:pPr>
    </w:p>
    <w:p w:rsidR="001562EC" w:rsidRDefault="0061360E">
      <w:pPr>
        <w:rPr>
          <w:rFonts w:ascii="Sitka Small" w:eastAsia="SimSun" w:hAnsi="Sitka Small" w:cs="Sitka Small"/>
          <w:b/>
          <w:bCs/>
          <w:sz w:val="32"/>
          <w:szCs w:val="32"/>
        </w:rPr>
      </w:pPr>
      <w:r>
        <w:rPr>
          <w:rFonts w:ascii="Sitka Small" w:eastAsia="SimSun" w:hAnsi="Sitka Small" w:cs="Sitka Small"/>
          <w:b/>
          <w:bCs/>
          <w:sz w:val="32"/>
          <w:szCs w:val="32"/>
        </w:rPr>
        <w:t>Overloaded traffic:</w:t>
      </w:r>
    </w:p>
    <w:p w:rsidR="001562EC" w:rsidRDefault="0061360E">
      <w:pPr>
        <w:ind w:firstLine="720"/>
        <w:rPr>
          <w:rFonts w:ascii="Sitka Small" w:eastAsia="SimSun" w:hAnsi="Sitka Small" w:cs="Sitka Small"/>
          <w:sz w:val="24"/>
          <w:szCs w:val="24"/>
          <w:lang w:val="en-IN"/>
        </w:rPr>
      </w:pPr>
      <w:r>
        <w:rPr>
          <w:rFonts w:ascii="Sitka Small" w:eastAsia="SimSun" w:hAnsi="Sitka Small" w:cs="Sitka Small"/>
          <w:sz w:val="24"/>
          <w:szCs w:val="24"/>
        </w:rPr>
        <w:t xml:space="preserve"> When there is a huge amount of website traffic it can slow down access. but when the website-traffic is reduced it can become or ca</w:t>
      </w:r>
      <w:r>
        <w:rPr>
          <w:rFonts w:ascii="Sitka Small" w:eastAsia="SimSun" w:hAnsi="Sitka Small" w:cs="Sitka Small"/>
          <w:sz w:val="24"/>
          <w:szCs w:val="24"/>
        </w:rPr>
        <w:t>n make provident for your website. This is because the increase of requests for files on the website happens The main aim of the project is business methodology-modernization. We also have been giving gibberish trying to computerize different-forms of vari</w:t>
      </w:r>
      <w:r>
        <w:rPr>
          <w:rFonts w:ascii="Sitka Small" w:eastAsia="SimSun" w:hAnsi="Sitka Small" w:cs="Sitka Small"/>
          <w:sz w:val="24"/>
          <w:szCs w:val="24"/>
        </w:rPr>
        <w:t>ous web traffic. Scope of any software depends upon the following things</w:t>
      </w:r>
      <w:r>
        <w:rPr>
          <w:rFonts w:ascii="Sitka Small" w:eastAsia="SimSun" w:hAnsi="Sitka Small" w:cs="Sitka Small"/>
          <w:sz w:val="24"/>
          <w:szCs w:val="24"/>
          <w:lang w:val="en-IN"/>
        </w:rPr>
        <w:t>.</w:t>
      </w:r>
    </w:p>
    <w:p w:rsidR="001562EC" w:rsidRDefault="001562EC">
      <w:pPr>
        <w:ind w:firstLine="720"/>
        <w:rPr>
          <w:rFonts w:ascii="Sitka Small" w:eastAsia="SimSun" w:hAnsi="Sitka Small" w:cs="Sitka Small"/>
          <w:sz w:val="24"/>
          <w:szCs w:val="24"/>
          <w:lang w:val="en-IN"/>
        </w:rPr>
      </w:pPr>
    </w:p>
    <w:p w:rsidR="001562EC" w:rsidRDefault="0061360E">
      <w:pPr>
        <w:ind w:firstLine="720"/>
        <w:rPr>
          <w:rFonts w:ascii="Sitka Small" w:eastAsia="SimSun" w:hAnsi="Sitka Small" w:cs="Sitka Small"/>
          <w:sz w:val="24"/>
          <w:szCs w:val="24"/>
          <w:lang w:val="en-IN"/>
        </w:rPr>
      </w:pPr>
      <w:r>
        <w:rPr>
          <w:rFonts w:ascii="SimSun" w:eastAsia="SimSun" w:hAnsi="SimSun" w:cs="SimSun"/>
          <w:noProof/>
          <w:sz w:val="24"/>
          <w:szCs w:val="24"/>
        </w:rPr>
        <w:drawing>
          <wp:inline distT="0" distB="0" distL="114300" distR="114300">
            <wp:extent cx="4783455" cy="3204845"/>
            <wp:effectExtent l="0" t="0" r="17145" b="1460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4783455" cy="3204845"/>
                    </a:xfrm>
                    <a:prstGeom prst="rect">
                      <a:avLst/>
                    </a:prstGeom>
                    <a:noFill/>
                    <a:ln w="9525">
                      <a:noFill/>
                    </a:ln>
                  </pic:spPr>
                </pic:pic>
              </a:graphicData>
            </a:graphic>
          </wp:inline>
        </w:drawing>
      </w:r>
    </w:p>
    <w:p w:rsidR="001562EC" w:rsidRDefault="001562EC">
      <w:pPr>
        <w:ind w:firstLine="720"/>
        <w:rPr>
          <w:rFonts w:ascii="Sitka Small" w:eastAsia="SimSun" w:hAnsi="Sitka Small" w:cs="Sitka Small"/>
          <w:sz w:val="24"/>
          <w:szCs w:val="24"/>
          <w:lang w:val="en-IN"/>
        </w:rPr>
      </w:pPr>
    </w:p>
    <w:p w:rsidR="001562EC" w:rsidRDefault="0061360E">
      <w:pPr>
        <w:ind w:firstLine="720"/>
        <w:rPr>
          <w:rFonts w:ascii="SimSun" w:eastAsia="SimSun" w:hAnsi="SimSun" w:cs="SimSun"/>
          <w:sz w:val="24"/>
          <w:szCs w:val="24"/>
        </w:rPr>
      </w:pPr>
      <w:r>
        <w:rPr>
          <w:rFonts w:ascii="SimSun" w:eastAsia="SimSun" w:hAnsi="SimSun" w:cs="SimSun"/>
          <w:noProof/>
          <w:sz w:val="24"/>
          <w:szCs w:val="24"/>
        </w:rPr>
        <w:drawing>
          <wp:inline distT="0" distB="0" distL="114300" distR="114300">
            <wp:extent cx="5238750" cy="2733675"/>
            <wp:effectExtent l="0" t="0" r="0" b="952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7"/>
                    <a:stretch>
                      <a:fillRect/>
                    </a:stretch>
                  </pic:blipFill>
                  <pic:spPr>
                    <a:xfrm>
                      <a:off x="0" y="0"/>
                      <a:ext cx="5238750" cy="2733675"/>
                    </a:xfrm>
                    <a:prstGeom prst="rect">
                      <a:avLst/>
                    </a:prstGeom>
                    <a:noFill/>
                    <a:ln w="9525">
                      <a:noFill/>
                    </a:ln>
                  </pic:spPr>
                </pic:pic>
              </a:graphicData>
            </a:graphic>
          </wp:inline>
        </w:drawing>
      </w:r>
    </w:p>
    <w:p w:rsidR="001562EC" w:rsidRDefault="001562EC">
      <w:pPr>
        <w:ind w:firstLine="720"/>
        <w:rPr>
          <w:rFonts w:ascii="SimSun" w:eastAsia="SimSun" w:hAnsi="SimSun" w:cs="SimSun"/>
          <w:sz w:val="24"/>
          <w:szCs w:val="24"/>
        </w:rPr>
      </w:pPr>
    </w:p>
    <w:p w:rsidR="001562EC" w:rsidRDefault="0061360E">
      <w:pPr>
        <w:ind w:firstLine="720"/>
        <w:rPr>
          <w:rFonts w:ascii="SimSun" w:eastAsia="SimSun" w:hAnsi="SimSun" w:cs="SimSun"/>
          <w:sz w:val="24"/>
          <w:szCs w:val="24"/>
        </w:rPr>
      </w:pPr>
      <w:r>
        <w:rPr>
          <w:rFonts w:ascii="SimSun" w:eastAsia="SimSun" w:hAnsi="SimSun" w:cs="SimSun"/>
          <w:noProof/>
          <w:sz w:val="24"/>
          <w:szCs w:val="24"/>
        </w:rPr>
        <w:drawing>
          <wp:inline distT="0" distB="0" distL="114300" distR="114300">
            <wp:extent cx="5165725" cy="3141980"/>
            <wp:effectExtent l="0" t="0" r="15875" b="127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8"/>
                    <a:stretch>
                      <a:fillRect/>
                    </a:stretch>
                  </pic:blipFill>
                  <pic:spPr>
                    <a:xfrm>
                      <a:off x="0" y="0"/>
                      <a:ext cx="5165725" cy="3141980"/>
                    </a:xfrm>
                    <a:prstGeom prst="rect">
                      <a:avLst/>
                    </a:prstGeom>
                    <a:noFill/>
                    <a:ln w="9525">
                      <a:noFill/>
                    </a:ln>
                  </pic:spPr>
                </pic:pic>
              </a:graphicData>
            </a:graphic>
          </wp:inline>
        </w:drawing>
      </w:r>
    </w:p>
    <w:p w:rsidR="001562EC" w:rsidRDefault="0061360E">
      <w:pPr>
        <w:rPr>
          <w:rFonts w:ascii="SimSun" w:eastAsia="SimSun" w:hAnsi="SimSun" w:cs="SimSun"/>
          <w:sz w:val="24"/>
          <w:szCs w:val="24"/>
        </w:rPr>
      </w:pPr>
      <w:r>
        <w:rPr>
          <w:rFonts w:ascii="SimSun" w:eastAsia="SimSun" w:hAnsi="SimSun" w:cs="SimSun"/>
          <w:sz w:val="24"/>
          <w:szCs w:val="24"/>
        </w:rPr>
        <w:br w:type="page"/>
      </w:r>
    </w:p>
    <w:p w:rsidR="001562EC" w:rsidRDefault="0061360E">
      <w:pPr>
        <w:ind w:firstLine="720"/>
        <w:rPr>
          <w:rFonts w:ascii="Sitka Display" w:eastAsia="SimSun" w:hAnsi="Sitka Display" w:cs="Sitka Display"/>
          <w:b/>
          <w:bCs/>
          <w:sz w:val="36"/>
          <w:szCs w:val="36"/>
          <w:lang w:val="en-IN"/>
        </w:rPr>
      </w:pPr>
      <w:r>
        <w:rPr>
          <w:rFonts w:ascii="Sitka Display" w:eastAsia="SimSun" w:hAnsi="Sitka Display" w:cs="Sitka Display"/>
          <w:b/>
          <w:bCs/>
          <w:sz w:val="36"/>
          <w:szCs w:val="36"/>
          <w:lang w:val="en-IN"/>
        </w:rPr>
        <w:t xml:space="preserve">Practical implementation </w:t>
      </w:r>
    </w:p>
    <w:p w:rsidR="001562EC" w:rsidRDefault="001562EC">
      <w:pPr>
        <w:ind w:firstLine="720"/>
        <w:rPr>
          <w:rFonts w:ascii="Sitka Display" w:eastAsia="SimSun" w:hAnsi="Sitka Display" w:cs="Sitka Display"/>
          <w:b/>
          <w:bCs/>
          <w:sz w:val="36"/>
          <w:szCs w:val="36"/>
          <w:lang w:val="en-IN"/>
        </w:rPr>
      </w:pPr>
    </w:p>
    <w:p w:rsidR="001562EC" w:rsidRDefault="001562EC">
      <w:pPr>
        <w:ind w:firstLine="720"/>
      </w:pPr>
    </w:p>
    <w:p w:rsidR="001562EC" w:rsidRDefault="0061360E">
      <w:r>
        <w:rPr>
          <w:noProof/>
        </w:rPr>
        <w:drawing>
          <wp:inline distT="0" distB="0" distL="114300" distR="114300">
            <wp:extent cx="4014470" cy="326707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4014470" cy="3267075"/>
                    </a:xfrm>
                    <a:prstGeom prst="rect">
                      <a:avLst/>
                    </a:prstGeom>
                    <a:noFill/>
                    <a:ln>
                      <a:noFill/>
                    </a:ln>
                  </pic:spPr>
                </pic:pic>
              </a:graphicData>
            </a:graphic>
          </wp:inline>
        </w:drawing>
      </w:r>
    </w:p>
    <w:p w:rsidR="001562EC" w:rsidRDefault="0061360E">
      <w:r>
        <w:rPr>
          <w:noProof/>
        </w:rPr>
        <w:drawing>
          <wp:inline distT="0" distB="0" distL="114300" distR="114300">
            <wp:extent cx="4218940" cy="2935605"/>
            <wp:effectExtent l="0" t="0" r="1016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218940" cy="2935605"/>
                    </a:xfrm>
                    <a:prstGeom prst="rect">
                      <a:avLst/>
                    </a:prstGeom>
                    <a:noFill/>
                    <a:ln>
                      <a:noFill/>
                    </a:ln>
                  </pic:spPr>
                </pic:pic>
              </a:graphicData>
            </a:graphic>
          </wp:inline>
        </w:drawing>
      </w:r>
    </w:p>
    <w:p w:rsidR="001562EC" w:rsidRDefault="001562EC"/>
    <w:p w:rsidR="001562EC" w:rsidRDefault="0061360E">
      <w:r>
        <w:rPr>
          <w:noProof/>
        </w:rPr>
        <w:drawing>
          <wp:inline distT="0" distB="0" distL="114300" distR="114300">
            <wp:extent cx="4449445" cy="784860"/>
            <wp:effectExtent l="0" t="0" r="825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4449445" cy="784860"/>
                    </a:xfrm>
                    <a:prstGeom prst="rect">
                      <a:avLst/>
                    </a:prstGeom>
                    <a:noFill/>
                    <a:ln>
                      <a:noFill/>
                    </a:ln>
                  </pic:spPr>
                </pic:pic>
              </a:graphicData>
            </a:graphic>
          </wp:inline>
        </w:drawing>
      </w:r>
    </w:p>
    <w:p w:rsidR="001562EC" w:rsidRDefault="0061360E">
      <w:r>
        <w:rPr>
          <w:noProof/>
        </w:rPr>
        <w:drawing>
          <wp:inline distT="0" distB="0" distL="114300" distR="114300">
            <wp:extent cx="4685030" cy="3001645"/>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4685030" cy="3001645"/>
                    </a:xfrm>
                    <a:prstGeom prst="rect">
                      <a:avLst/>
                    </a:prstGeom>
                    <a:noFill/>
                    <a:ln>
                      <a:noFill/>
                    </a:ln>
                  </pic:spPr>
                </pic:pic>
              </a:graphicData>
            </a:graphic>
          </wp:inline>
        </w:drawing>
      </w:r>
    </w:p>
    <w:p w:rsidR="001562EC" w:rsidRDefault="0061360E">
      <w:r>
        <w:rPr>
          <w:noProof/>
        </w:rPr>
        <w:drawing>
          <wp:inline distT="0" distB="0" distL="114300" distR="114300">
            <wp:extent cx="4751705" cy="1286510"/>
            <wp:effectExtent l="0" t="0" r="1079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4751705" cy="1286510"/>
                    </a:xfrm>
                    <a:prstGeom prst="rect">
                      <a:avLst/>
                    </a:prstGeom>
                    <a:noFill/>
                    <a:ln>
                      <a:noFill/>
                    </a:ln>
                  </pic:spPr>
                </pic:pic>
              </a:graphicData>
            </a:graphic>
          </wp:inline>
        </w:drawing>
      </w:r>
    </w:p>
    <w:p w:rsidR="001562EC" w:rsidRDefault="0061360E">
      <w:r>
        <w:rPr>
          <w:noProof/>
        </w:rPr>
        <w:drawing>
          <wp:inline distT="0" distB="0" distL="114300" distR="114300">
            <wp:extent cx="6046470" cy="5267325"/>
            <wp:effectExtent l="0" t="0" r="1143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6046470" cy="5267325"/>
                    </a:xfrm>
                    <a:prstGeom prst="rect">
                      <a:avLst/>
                    </a:prstGeom>
                    <a:noFill/>
                    <a:ln>
                      <a:noFill/>
                    </a:ln>
                  </pic:spPr>
                </pic:pic>
              </a:graphicData>
            </a:graphic>
          </wp:inline>
        </w:drawing>
      </w:r>
    </w:p>
    <w:p w:rsidR="001562EC" w:rsidRDefault="0061360E">
      <w:r>
        <w:br w:type="page"/>
      </w:r>
    </w:p>
    <w:p w:rsidR="001562EC" w:rsidRDefault="001562EC"/>
    <w:p w:rsidR="001562EC" w:rsidRDefault="001562EC"/>
    <w:p w:rsidR="001562EC" w:rsidRDefault="0061360E">
      <w:r>
        <w:rPr>
          <w:noProof/>
        </w:rPr>
        <w:drawing>
          <wp:inline distT="0" distB="0" distL="114300" distR="114300">
            <wp:extent cx="6149975" cy="368617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6149975" cy="3686175"/>
                    </a:xfrm>
                    <a:prstGeom prst="rect">
                      <a:avLst/>
                    </a:prstGeom>
                    <a:noFill/>
                    <a:ln>
                      <a:noFill/>
                    </a:ln>
                  </pic:spPr>
                </pic:pic>
              </a:graphicData>
            </a:graphic>
          </wp:inline>
        </w:drawing>
      </w:r>
    </w:p>
    <w:p w:rsidR="001562EC" w:rsidRDefault="0061360E">
      <w:r>
        <w:rPr>
          <w:noProof/>
        </w:rPr>
        <w:drawing>
          <wp:inline distT="0" distB="0" distL="114300" distR="114300">
            <wp:extent cx="5467350" cy="3928110"/>
            <wp:effectExtent l="0" t="0" r="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467350" cy="3928110"/>
                    </a:xfrm>
                    <a:prstGeom prst="rect">
                      <a:avLst/>
                    </a:prstGeom>
                    <a:noFill/>
                    <a:ln>
                      <a:noFill/>
                    </a:ln>
                  </pic:spPr>
                </pic:pic>
              </a:graphicData>
            </a:graphic>
          </wp:inline>
        </w:drawing>
      </w:r>
    </w:p>
    <w:p w:rsidR="001562EC" w:rsidRDefault="0061360E">
      <w:r>
        <w:rPr>
          <w:noProof/>
        </w:rPr>
        <w:drawing>
          <wp:inline distT="0" distB="0" distL="114300" distR="114300">
            <wp:extent cx="6261100" cy="4675505"/>
            <wp:effectExtent l="0" t="0" r="635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6261100" cy="4675505"/>
                    </a:xfrm>
                    <a:prstGeom prst="rect">
                      <a:avLst/>
                    </a:prstGeom>
                    <a:noFill/>
                    <a:ln>
                      <a:noFill/>
                    </a:ln>
                  </pic:spPr>
                </pic:pic>
              </a:graphicData>
            </a:graphic>
          </wp:inline>
        </w:drawing>
      </w:r>
    </w:p>
    <w:p w:rsidR="001562EC" w:rsidRDefault="0061360E">
      <w:r>
        <w:rPr>
          <w:noProof/>
        </w:rPr>
        <w:drawing>
          <wp:inline distT="0" distB="0" distL="114300" distR="114300">
            <wp:extent cx="6421755" cy="1416050"/>
            <wp:effectExtent l="0" t="0" r="1714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6421755" cy="1416050"/>
                    </a:xfrm>
                    <a:prstGeom prst="rect">
                      <a:avLst/>
                    </a:prstGeom>
                    <a:noFill/>
                    <a:ln>
                      <a:noFill/>
                    </a:ln>
                  </pic:spPr>
                </pic:pic>
              </a:graphicData>
            </a:graphic>
          </wp:inline>
        </w:drawing>
      </w:r>
    </w:p>
    <w:p w:rsidR="001562EC" w:rsidRDefault="0061360E">
      <w:r>
        <w:rPr>
          <w:noProof/>
        </w:rPr>
        <w:drawing>
          <wp:inline distT="0" distB="0" distL="114300" distR="114300">
            <wp:extent cx="6292215" cy="3590290"/>
            <wp:effectExtent l="0" t="0" r="1333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6292215" cy="3590290"/>
                    </a:xfrm>
                    <a:prstGeom prst="rect">
                      <a:avLst/>
                    </a:prstGeom>
                    <a:noFill/>
                    <a:ln>
                      <a:noFill/>
                    </a:ln>
                  </pic:spPr>
                </pic:pic>
              </a:graphicData>
            </a:graphic>
          </wp:inline>
        </w:drawing>
      </w:r>
    </w:p>
    <w:p w:rsidR="001562EC" w:rsidRDefault="001562EC"/>
    <w:p w:rsidR="001562EC" w:rsidRDefault="0061360E">
      <w:pPr>
        <w:rPr>
          <w:rFonts w:ascii="Times New Roman" w:hAnsi="Times New Roman" w:cs="Times New Roman"/>
          <w:b/>
          <w:bCs/>
          <w:sz w:val="36"/>
          <w:szCs w:val="36"/>
          <w:lang w:val="en-IN"/>
        </w:rPr>
      </w:pPr>
      <w:r>
        <w:rPr>
          <w:rFonts w:ascii="Times New Roman" w:hAnsi="Times New Roman" w:cs="Times New Roman"/>
          <w:b/>
          <w:bCs/>
          <w:sz w:val="36"/>
          <w:szCs w:val="36"/>
          <w:lang w:val="en-IN"/>
        </w:rPr>
        <w:t>SUMMARY</w:t>
      </w:r>
    </w:p>
    <w:p w:rsidR="001562EC" w:rsidRDefault="001562EC">
      <w:pPr>
        <w:rPr>
          <w:rFonts w:ascii="Times New Roman" w:hAnsi="Times New Roman" w:cs="Times New Roman"/>
          <w:b/>
          <w:bCs/>
          <w:sz w:val="36"/>
          <w:szCs w:val="36"/>
          <w:lang w:val="en-IN"/>
        </w:rPr>
      </w:pPr>
    </w:p>
    <w:p w:rsidR="001562EC" w:rsidRDefault="0061360E">
      <w:pPr>
        <w:ind w:firstLine="720"/>
        <w:rPr>
          <w:rFonts w:ascii="Times New Roman" w:hAnsi="Times New Roman" w:cs="Times New Roman"/>
          <w:b/>
          <w:bCs/>
          <w:color w:val="ED7D31" w:themeColor="accent2"/>
          <w:sz w:val="36"/>
          <w:szCs w:val="36"/>
          <w:lang w:val="en-IN"/>
        </w:rPr>
      </w:pPr>
      <w:r>
        <w:rPr>
          <w:rFonts w:ascii="Arial" w:eastAsia="Arial" w:hAnsi="Arial" w:cs="Arial"/>
          <w:color w:val="ED7D31" w:themeColor="accent2"/>
          <w:sz w:val="24"/>
          <w:szCs w:val="24"/>
          <w:shd w:val="clear" w:color="auto" w:fill="FFFFFF"/>
          <w:lang w:val="en-IN" w:bidi="ar"/>
        </w:rPr>
        <w:t>*</w:t>
      </w:r>
      <w:r>
        <w:rPr>
          <w:rFonts w:ascii="Arial" w:eastAsia="Arial" w:hAnsi="Arial" w:cs="Arial"/>
          <w:color w:val="ED7D31" w:themeColor="accent2"/>
          <w:sz w:val="24"/>
          <w:szCs w:val="24"/>
          <w:shd w:val="clear" w:color="auto" w:fill="FFFFFF"/>
          <w:lang w:bidi="ar"/>
        </w:rPr>
        <w:t xml:space="preserve">Web traffic analytics refers to collecting data about who comes to your website and what they do when </w:t>
      </w:r>
      <w:r>
        <w:rPr>
          <w:rFonts w:ascii="Arial" w:eastAsia="Arial" w:hAnsi="Arial" w:cs="Arial"/>
          <w:color w:val="ED7D31" w:themeColor="accent2"/>
          <w:sz w:val="24"/>
          <w:szCs w:val="24"/>
          <w:shd w:val="clear" w:color="auto" w:fill="FFFFFF"/>
          <w:lang w:bidi="ar"/>
        </w:rPr>
        <w:t>they get there. That data is crucial to building effective sales and marketing strategies. While most people assume more traffic is always better, that's not always true</w:t>
      </w:r>
    </w:p>
    <w:p w:rsidR="001562EC" w:rsidRDefault="001562EC">
      <w:pPr>
        <w:rPr>
          <w:rFonts w:ascii="Times New Roman" w:hAnsi="Times New Roman" w:cs="Times New Roman"/>
          <w:b/>
          <w:bCs/>
          <w:lang w:val="en-IN"/>
          <w14:textFill>
            <w14:gradFill>
              <w14:gsLst>
                <w14:gs w14:pos="0">
                  <w14:srgbClr w14:val="012D86"/>
                </w14:gs>
                <w14:gs w14:pos="100000">
                  <w14:srgbClr w14:val="0E2557"/>
                </w14:gs>
              </w14:gsLst>
              <w14:lin w14:ang="0" w14:scaled="0"/>
            </w14:gradFill>
          </w14:textFill>
        </w:rPr>
      </w:pPr>
    </w:p>
    <w:p w:rsidR="001562EC" w:rsidRDefault="0061360E">
      <w:pPr>
        <w:ind w:firstLine="720"/>
        <w:rPr>
          <w:color w:val="ED7D31" w:themeColor="accent2"/>
          <w:lang w:val="en-IN"/>
        </w:rPr>
      </w:pPr>
      <w:r>
        <w:rPr>
          <w:rFonts w:ascii="Arial" w:eastAsia="Arial" w:hAnsi="Arial" w:cs="Arial"/>
          <w:color w:val="ED7D31" w:themeColor="accent2"/>
          <w:sz w:val="24"/>
          <w:szCs w:val="24"/>
          <w:shd w:val="clear" w:color="auto" w:fill="FFFFFF"/>
          <w:lang w:val="en-IN"/>
        </w:rPr>
        <w:t>*</w:t>
      </w:r>
      <w:r>
        <w:rPr>
          <w:rFonts w:ascii="Arial" w:eastAsia="Arial" w:hAnsi="Arial" w:cs="Arial"/>
          <w:color w:val="ED7D31" w:themeColor="accent2"/>
          <w:sz w:val="24"/>
          <w:szCs w:val="24"/>
          <w:shd w:val="clear" w:color="auto" w:fill="FFFFFF"/>
        </w:rPr>
        <w:t>Web analytics is </w:t>
      </w:r>
      <w:r>
        <w:rPr>
          <w:rFonts w:ascii="Arial" w:eastAsia="Arial" w:hAnsi="Arial" w:cs="Arial"/>
          <w:color w:val="ED7D31" w:themeColor="accent2"/>
          <w:sz w:val="24"/>
          <w:szCs w:val="24"/>
        </w:rPr>
        <w:t>the collection, reporting, and analysis of website data</w:t>
      </w:r>
      <w:r>
        <w:rPr>
          <w:rFonts w:ascii="Arial" w:eastAsia="Arial" w:hAnsi="Arial" w:cs="Arial"/>
          <w:color w:val="ED7D31" w:themeColor="accent2"/>
          <w:sz w:val="24"/>
          <w:szCs w:val="24"/>
          <w:shd w:val="clear" w:color="auto" w:fill="FFFFFF"/>
        </w:rPr>
        <w:t>. The focus is on identifying measures based on your organizational and user goals and using the website data to determ</w:t>
      </w:r>
      <w:r>
        <w:rPr>
          <w:rFonts w:ascii="Arial" w:eastAsia="Arial" w:hAnsi="Arial" w:cs="Arial"/>
          <w:color w:val="ED7D31" w:themeColor="accent2"/>
          <w:sz w:val="24"/>
          <w:szCs w:val="24"/>
          <w:shd w:val="clear" w:color="auto" w:fill="FFFFFF"/>
        </w:rPr>
        <w:t>ine the success or failure of those goals and to drive strategy and improve the user's experience.</w:t>
      </w:r>
    </w:p>
    <w:p w:rsidR="001562EC" w:rsidRDefault="001562EC">
      <w:pPr>
        <w:rPr>
          <w:lang w:val="en-IN"/>
        </w:rPr>
      </w:pPr>
    </w:p>
    <w:sectPr w:rsidR="001562EC">
      <w:pgSz w:w="11906" w:h="16838"/>
      <w:pgMar w:top="590" w:right="612" w:bottom="590" w:left="612" w:header="720" w:footer="720" w:gutter="567"/>
      <w:pgBorders>
        <w:top w:val="thinThickSmallGap" w:sz="24" w:space="1" w:color="auto"/>
        <w:left w:val="thinThickSmallGap" w:sz="24" w:space="4" w:color="auto"/>
        <w:bottom w:val="thinThickSmallGap" w:sz="24" w:space="1" w:color="auto"/>
        <w:right w:val="thinThickSmallGap" w:sz="24" w:space="4" w:color="auto"/>
      </w:pgBorders>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itka Small">
    <w:panose1 w:val="00000000000000000000"/>
    <w:charset w:val="00"/>
    <w:family w:val="auto"/>
    <w:pitch w:val="variable"/>
    <w:sig w:usb0="A00002EF" w:usb1="4000204B" w:usb2="00000000" w:usb3="00000000" w:csb0="0000019F" w:csb1="00000000"/>
  </w:font>
  <w:font w:name="Sitka Display">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625612D7"/>
    <w:multiLevelType w:val="singleLevel"/>
    <w:tmpl w:val="625612D7"/>
    <w:lvl w:ilvl="0">
      <w:start w:val="1"/>
      <w:numFmt w:val="decimal"/>
      <w:suff w:val="space"/>
      <w:lvlText w:val="%1."/>
      <w:lvlJc w:val="left"/>
      <w:pPr>
        <w:ind w:left="480" w:firstLine="0"/>
      </w:pPr>
    </w:lvl>
  </w:abstractNum>
  <w:num w:numId="1" w16cid:durableId="1165053284">
    <w:abstractNumId w:val="9"/>
  </w:num>
  <w:num w:numId="2" w16cid:durableId="202911866">
    <w:abstractNumId w:val="7"/>
  </w:num>
  <w:num w:numId="3" w16cid:durableId="594365837">
    <w:abstractNumId w:val="6"/>
  </w:num>
  <w:num w:numId="4" w16cid:durableId="704060196">
    <w:abstractNumId w:val="5"/>
  </w:num>
  <w:num w:numId="5" w16cid:durableId="1001472905">
    <w:abstractNumId w:val="4"/>
  </w:num>
  <w:num w:numId="6" w16cid:durableId="1070156426">
    <w:abstractNumId w:val="8"/>
  </w:num>
  <w:num w:numId="7" w16cid:durableId="1050619235">
    <w:abstractNumId w:val="3"/>
  </w:num>
  <w:num w:numId="8" w16cid:durableId="1914512185">
    <w:abstractNumId w:val="2"/>
  </w:num>
  <w:num w:numId="9" w16cid:durableId="1172984770">
    <w:abstractNumId w:val="1"/>
  </w:num>
  <w:num w:numId="10" w16cid:durableId="1539471789">
    <w:abstractNumId w:val="0"/>
  </w:num>
  <w:num w:numId="11" w16cid:durableId="16509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displayBackgroundShap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drawingGridVerticalSpacing w:val="156"/>
  <w:noPunctuationKerning/>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FB13F5B"/>
    <w:rsid w:val="00050A31"/>
    <w:rsid w:val="000716D2"/>
    <w:rsid w:val="00071AAB"/>
    <w:rsid w:val="000B76C4"/>
    <w:rsid w:val="000C5610"/>
    <w:rsid w:val="000E6552"/>
    <w:rsid w:val="000F3A4F"/>
    <w:rsid w:val="000F59AC"/>
    <w:rsid w:val="001364FE"/>
    <w:rsid w:val="001368DD"/>
    <w:rsid w:val="00147DB3"/>
    <w:rsid w:val="001518A5"/>
    <w:rsid w:val="001562EC"/>
    <w:rsid w:val="00170095"/>
    <w:rsid w:val="00170E4F"/>
    <w:rsid w:val="001743F4"/>
    <w:rsid w:val="00187C33"/>
    <w:rsid w:val="001936B7"/>
    <w:rsid w:val="00196AB1"/>
    <w:rsid w:val="00201333"/>
    <w:rsid w:val="00210FA7"/>
    <w:rsid w:val="00216417"/>
    <w:rsid w:val="0022755E"/>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1360E"/>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B42"/>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829C0"/>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202BD"/>
    <w:rsid w:val="00F3513C"/>
    <w:rsid w:val="00F465C5"/>
    <w:rsid w:val="00F5180D"/>
    <w:rsid w:val="00F51B21"/>
    <w:rsid w:val="00F51D87"/>
    <w:rsid w:val="00F8455C"/>
    <w:rsid w:val="30E41F85"/>
    <w:rsid w:val="5FB13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docId w15:val="{12A9C00D-7C6B-F043-82D4-26E51F9DD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envelope return" w:qFormat="1"/>
    <w:lsdException w:name="endnote reference" w:qFormat="1"/>
    <w:lsdException w:name="List Bullet 4" w:qFormat="1"/>
    <w:lsdException w:name="Title" w:qFormat="1"/>
    <w:lsdException w:name="Default Paragraph Font" w:semiHidden="1" w:qFormat="1"/>
    <w:lsdException w:name="Subtitle" w:qFormat="1"/>
    <w:lsdException w:name="Dat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qFormat="1"/>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qFormat="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semiHidden/>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Chars="100" w:firstLine="420"/>
    </w:pPr>
  </w:style>
  <w:style w:type="paragraph" w:styleId="BodyTextIndent">
    <w:name w:val="Body Text Indent"/>
    <w:basedOn w:val="Normal"/>
    <w:pPr>
      <w:spacing w:after="120"/>
      <w:ind w:leftChars="200" w:left="420"/>
    </w:pPr>
  </w:style>
  <w:style w:type="paragraph" w:styleId="BodyTextFirstIndent2">
    <w:name w:val="Body Text First Indent 2"/>
    <w:basedOn w:val="BodyTextIndent"/>
    <w:pPr>
      <w:ind w:firstLineChars="200" w:firstLine="420"/>
    </w:pPr>
  </w:style>
  <w:style w:type="paragraph" w:styleId="BodyTextIndent2">
    <w:name w:val="Body Text Indent 2"/>
    <w:basedOn w:val="Normal"/>
    <w:pPr>
      <w:spacing w:after="120" w:line="480" w:lineRule="auto"/>
      <w:ind w:leftChars="200" w:left="420"/>
    </w:pPr>
  </w:style>
  <w:style w:type="paragraph" w:styleId="BodyTextIndent3">
    <w:name w:val="Body Text Indent 3"/>
    <w:basedOn w:val="Normal"/>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pPr>
      <w:ind w:leftChars="2100" w:left="100"/>
    </w:pPr>
  </w:style>
  <w:style w:type="character" w:styleId="CommentReference">
    <w:name w:val="annotation reference"/>
    <w:basedOn w:val="DefaultParagraphFont"/>
    <w:rPr>
      <w:sz w:val="21"/>
      <w:szCs w:val="21"/>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Date">
    <w:name w:val="Date"/>
    <w:basedOn w:val="Normal"/>
    <w:next w:val="Normal"/>
    <w:qFormat/>
    <w:pPr>
      <w:ind w:leftChars="2500" w:left="100"/>
    </w:pPr>
  </w:style>
  <w:style w:type="paragraph" w:styleId="DocumentMap">
    <w:name w:val="Document Map"/>
    <w:basedOn w:val="Normal"/>
    <w:pPr>
      <w:shd w:val="clear" w:color="auto" w:fill="000080"/>
    </w:p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pPr>
      <w:snapToGrid w:val="0"/>
    </w:pPr>
  </w:style>
  <w:style w:type="paragraph" w:styleId="EnvelopeAddress">
    <w:name w:val="envelope address"/>
    <w:basedOn w:val="Normal"/>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pPr>
      <w:tabs>
        <w:tab w:val="center" w:pos="4153"/>
        <w:tab w:val="right" w:pos="8306"/>
      </w:tabs>
      <w:snapToGrid w:val="0"/>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basedOn w:val="DefaultParagraphFont"/>
    <w:rPr>
      <w:i/>
      <w:iCs/>
    </w:rPr>
  </w:style>
  <w:style w:type="character" w:styleId="HTMLCode">
    <w:name w:val="HTML Code"/>
    <w:basedOn w:val="DefaultParagraphFon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cs="Courier New"/>
      <w:sz w:val="20"/>
      <w:szCs w:val="20"/>
    </w:rPr>
  </w:style>
  <w:style w:type="paragraph" w:styleId="HTMLPreformatted">
    <w:name w:val="HTML Preformatted"/>
    <w:basedOn w:val="Normal"/>
    <w:rPr>
      <w:rFonts w:ascii="Courier New" w:hAnsi="Courier New" w:cs="Courier New"/>
    </w:rPr>
  </w:style>
  <w:style w:type="character" w:styleId="HTMLSample">
    <w:name w:val="HTML Sample"/>
    <w:basedOn w:val="DefaultParagraphFont"/>
    <w:rPr>
      <w:rFonts w:ascii="Courier New" w:hAnsi="Courier New" w:cs="Courier New"/>
    </w:rPr>
  </w:style>
  <w:style w:type="character" w:styleId="HTMLTypewriter">
    <w:name w:val="HTML Typewriter"/>
    <w:basedOn w:val="DefaultParagraphFont"/>
    <w:rPr>
      <w:rFonts w:ascii="Courier New" w:hAnsi="Courier New" w:cs="Courier New"/>
      <w:sz w:val="20"/>
      <w:szCs w:val="20"/>
    </w:rPr>
  </w:style>
  <w:style w:type="character" w:styleId="HTMLVariable">
    <w:name w:val="HTML Variable"/>
    <w:basedOn w:val="DefaultParagraphFont"/>
    <w:rPr>
      <w:i/>
      <w:iCs/>
    </w:rPr>
  </w:style>
  <w:style w:type="character" w:styleId="Hyperlink">
    <w:name w:val="Hyperlink"/>
    <w:basedOn w:val="DefaultParagraphFont"/>
    <w:qFormat/>
    <w:rPr>
      <w:color w:val="0000FF"/>
      <w:u w:val="single"/>
    </w:rPr>
  </w:style>
  <w:style w:type="paragraph" w:styleId="Index1">
    <w:name w:val="index 1"/>
    <w:basedOn w:val="Normal"/>
    <w:next w:val="Normal"/>
  </w:style>
  <w:style w:type="paragraph" w:styleId="Index2">
    <w:name w:val="index 2"/>
    <w:basedOn w:val="Normal"/>
    <w:next w:val="Normal"/>
    <w:pPr>
      <w:ind w:leftChars="200" w:left="200"/>
    </w:pPr>
  </w:style>
  <w:style w:type="paragraph" w:styleId="Index3">
    <w:name w:val="index 3"/>
    <w:basedOn w:val="Normal"/>
    <w:next w:val="Normal"/>
    <w:pPr>
      <w:ind w:leftChars="400" w:left="400"/>
    </w:pPr>
  </w:style>
  <w:style w:type="paragraph" w:styleId="Index4">
    <w:name w:val="index 4"/>
    <w:basedOn w:val="Normal"/>
    <w:next w:val="Normal"/>
    <w:pPr>
      <w:ind w:leftChars="600" w:left="600"/>
    </w:pPr>
  </w:style>
  <w:style w:type="paragraph" w:styleId="Index5">
    <w:name w:val="index 5"/>
    <w:basedOn w:val="Normal"/>
    <w:next w:val="Normal"/>
    <w:pPr>
      <w:ind w:leftChars="800" w:left="800"/>
    </w:pPr>
  </w:style>
  <w:style w:type="paragraph" w:styleId="Index6">
    <w:name w:val="index 6"/>
    <w:basedOn w:val="Normal"/>
    <w:next w:val="Normal"/>
    <w:pPr>
      <w:ind w:leftChars="1000" w:left="1000"/>
    </w:pPr>
  </w:style>
  <w:style w:type="paragraph" w:styleId="Index7">
    <w:name w:val="index 7"/>
    <w:basedOn w:val="Normal"/>
    <w:next w:val="Normal"/>
    <w:pPr>
      <w:ind w:leftChars="1200" w:left="1200"/>
    </w:pPr>
  </w:style>
  <w:style w:type="paragraph" w:styleId="Index8">
    <w:name w:val="index 8"/>
    <w:basedOn w:val="Normal"/>
    <w:next w:val="Normal"/>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style>
  <w:style w:type="paragraph" w:styleId="List">
    <w:name w:val="List"/>
    <w:basedOn w:val="Normal"/>
    <w:pPr>
      <w:ind w:left="200" w:hangingChars="200" w:hanging="200"/>
    </w:pPr>
  </w:style>
  <w:style w:type="paragraph" w:styleId="List2">
    <w:name w:val="List 2"/>
    <w:basedOn w:val="Normal"/>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pPr>
      <w:ind w:leftChars="800" w:left="100" w:hangingChars="200" w:hanging="20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qFormat/>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Chars="200" w:left="420"/>
    </w:pPr>
  </w:style>
  <w:style w:type="paragraph" w:styleId="ListContinue2">
    <w:name w:val="List Continue 2"/>
    <w:basedOn w:val="Normal"/>
    <w:pPr>
      <w:spacing w:after="120"/>
      <w:ind w:leftChars="400" w:left="840"/>
    </w:pPr>
  </w:style>
  <w:style w:type="paragraph" w:styleId="ListContinue3">
    <w:name w:val="List Continue 3"/>
    <w:basedOn w:val="Normal"/>
    <w:pPr>
      <w:spacing w:after="120"/>
      <w:ind w:leftChars="600" w:left="1260"/>
    </w:pPr>
  </w:style>
  <w:style w:type="paragraph" w:styleId="ListContinue4">
    <w:name w:val="List Continue 4"/>
    <w:basedOn w:val="Normal"/>
    <w:pPr>
      <w:spacing w:after="120"/>
      <w:ind w:leftChars="800" w:left="1680"/>
    </w:pPr>
  </w:style>
  <w:style w:type="paragraph" w:styleId="ListContinue5">
    <w:name w:val="List Continue 5"/>
    <w:basedOn w:val="Normal"/>
    <w:pPr>
      <w:spacing w:after="120"/>
      <w:ind w:leftChars="1000" w:left="21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rPr>
      <w:sz w:val="24"/>
      <w:szCs w:val="24"/>
    </w:rPr>
  </w:style>
  <w:style w:type="paragraph" w:styleId="NormalIndent">
    <w:name w:val="Normal Indent"/>
    <w:basedOn w:val="Normal"/>
    <w:pPr>
      <w:ind w:firstLineChars="200" w:firstLine="420"/>
    </w:pPr>
  </w:style>
  <w:style w:type="paragraph" w:styleId="NoteHeading">
    <w:name w:val="Note Heading"/>
    <w:basedOn w:val="Normal"/>
    <w:next w:val="Normal"/>
    <w:pPr>
      <w:jc w:val="center"/>
    </w:pPr>
  </w:style>
  <w:style w:type="character" w:styleId="PageNumber">
    <w:name w:val="page number"/>
    <w:basedOn w:val="DefaultParagraphFont"/>
  </w:style>
  <w:style w:type="paragraph" w:styleId="PlainText">
    <w:name w:val="Plain Text"/>
    <w:basedOn w:val="Normal"/>
    <w:rPr>
      <w:rFonts w:ascii="SimSun" w:hAnsi="Courier New" w:cs="Courier New"/>
      <w:szCs w:val="21"/>
    </w:rPr>
  </w:style>
  <w:style w:type="paragraph" w:styleId="Salutation">
    <w:name w:val="Salutation"/>
    <w:basedOn w:val="Normal"/>
    <w:next w:val="Normal"/>
  </w:style>
  <w:style w:type="paragraph" w:styleId="Signature">
    <w:name w:val="Signature"/>
    <w:basedOn w:val="Normal"/>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urful1">
    <w:name w:val="Table Colorful 1"/>
    <w:basedOn w:val="TableNormal"/>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urful2">
    <w:name w:val="Table Colorful 2"/>
    <w:basedOn w:val="TableNormal"/>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urful3">
    <w:name w:val="Table Colorful 3"/>
    <w:basedOn w:val="TableNormal"/>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pPr>
      <w:ind w:leftChars="200" w:left="200" w:hangingChars="200" w:hanging="200"/>
    </w:pPr>
  </w:style>
  <w:style w:type="table" w:styleId="TableProfessional">
    <w:name w:val="Table Professional"/>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sz w:val="24"/>
      <w:szCs w:val="24"/>
    </w:rPr>
  </w:style>
  <w:style w:type="paragraph" w:styleId="TOC1">
    <w:name w:val="toc 1"/>
    <w:basedOn w:val="Normal"/>
    <w:next w:val="Normal"/>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urfulShading">
    <w:name w:val="Colorful Shading"/>
    <w:basedOn w:val="TableNormal"/>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u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u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u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u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u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u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u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u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u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u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u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u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u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u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u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u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u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u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u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u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jpe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1229</Words>
  <Characters>6949</Characters>
  <Application>Microsoft Office Word</Application>
  <DocSecurity>0</DocSecurity>
  <Lines>57</Lines>
  <Paragraphs>16</Paragraphs>
  <ScaleCrop>false</ScaleCrop>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Sowmi Ram</dc:creator>
  <cp:lastModifiedBy>JAYANTHI MANIBAL</cp:lastModifiedBy>
  <cp:revision>2</cp:revision>
  <dcterms:created xsi:type="dcterms:W3CDTF">2023-09-27T14:41:00Z</dcterms:created>
  <dcterms:modified xsi:type="dcterms:W3CDTF">2023-09-27T14:41:00Z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245E1A4EE732418B824C5A01D0E95CBA</vt:lpwstr>
  </property>
</Properties>
</file>