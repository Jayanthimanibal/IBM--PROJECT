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9F3EAB" w:rsidRDefault="009F3EAB"/>
    <w:p w:rsidR="009F3EAB" w:rsidRDefault="009F3EAB"/>
    <w:p w:rsidR="009F3EAB" w:rsidRDefault="009F3EAB"/>
    <w:p w:rsidR="009F3EAB" w:rsidRDefault="009F3EAB">
      <w:pPr>
        <w:rPr>
          <w:color w:val="0000FF"/>
        </w:rPr>
      </w:pPr>
    </w:p>
    <w:p w:rsidR="009F3EAB" w:rsidRDefault="00A64164">
      <w:pPr>
        <w:ind w:firstLineChars="100" w:firstLine="723"/>
        <w:rPr>
          <w:rFonts w:ascii="Times New Roman" w:hAnsi="Times New Roman" w:cs="Times New Roman"/>
          <w:b/>
          <w:bCs/>
          <w:color w:val="0000FF"/>
          <w:sz w:val="72"/>
          <w:szCs w:val="72"/>
          <w:lang w:val="en-IN"/>
        </w:rPr>
      </w:pPr>
      <w:r>
        <w:rPr>
          <w:rFonts w:ascii="Times New Roman" w:hAnsi="Times New Roman" w:cs="Times New Roman"/>
          <w:b/>
          <w:bCs/>
          <w:color w:val="0000FF"/>
          <w:sz w:val="72"/>
          <w:szCs w:val="72"/>
          <w:lang w:val="en-IN"/>
        </w:rPr>
        <w:t xml:space="preserve">IBM DATA ANALYTICS </w:t>
      </w:r>
    </w:p>
    <w:p w:rsidR="009F3EAB" w:rsidRDefault="009F3EAB">
      <w:pPr>
        <w:rPr>
          <w:rFonts w:ascii="Franklin Gothic Medium" w:hAnsi="Franklin Gothic Medium" w:cs="Franklin Gothic Medium"/>
          <w:sz w:val="40"/>
          <w:szCs w:val="40"/>
          <w:lang w:val="en-IN"/>
        </w:rPr>
      </w:pPr>
    </w:p>
    <w:p w:rsidR="009F3EAB" w:rsidRDefault="009F3EAB">
      <w:pPr>
        <w:rPr>
          <w:rFonts w:ascii="Franklin Gothic Medium" w:hAnsi="Franklin Gothic Medium" w:cs="Franklin Gothic Medium"/>
          <w:b/>
          <w:bCs/>
          <w:sz w:val="56"/>
          <w:szCs w:val="56"/>
          <w:lang w:val="en-IN"/>
        </w:rPr>
      </w:pPr>
    </w:p>
    <w:p w:rsidR="009F3EAB" w:rsidRDefault="00A64164">
      <w:pPr>
        <w:ind w:firstLineChars="500" w:firstLine="2811"/>
        <w:rPr>
          <w:rFonts w:ascii="Franklin Gothic Medium" w:hAnsi="Franklin Gothic Medium" w:cs="Franklin Gothic Medium"/>
          <w:b/>
          <w:bCs/>
          <w:color w:val="C00000"/>
          <w:sz w:val="56"/>
          <w:szCs w:val="56"/>
          <w:lang w:val="en-IN"/>
        </w:rPr>
      </w:pPr>
      <w:r>
        <w:rPr>
          <w:rFonts w:ascii="Franklin Gothic Medium" w:hAnsi="Franklin Gothic Medium" w:cs="Franklin Gothic Medium"/>
          <w:b/>
          <w:bCs/>
          <w:color w:val="C00000"/>
          <w:sz w:val="56"/>
          <w:szCs w:val="56"/>
          <w:lang w:val="en-IN"/>
        </w:rPr>
        <w:t>PROJECT V</w:t>
      </w:r>
    </w:p>
    <w:p w:rsidR="009F3EAB" w:rsidRDefault="009F3EAB">
      <w:pPr>
        <w:rPr>
          <w:rFonts w:ascii="Franklin Gothic Medium" w:hAnsi="Franklin Gothic Medium" w:cs="Franklin Gothic Medium"/>
          <w:sz w:val="40"/>
          <w:szCs w:val="40"/>
          <w:lang w:val="en-IN"/>
        </w:rPr>
      </w:pPr>
    </w:p>
    <w:tbl>
      <w:tblPr>
        <w:tblStyle w:val="TableGrid"/>
        <w:tblpPr w:leftFromText="180" w:rightFromText="180" w:vertAnchor="text" w:horzAnchor="page" w:tblpX="1805" w:tblpY="576"/>
        <w:tblOverlap w:val="never"/>
        <w:tblW w:w="0" w:type="auto"/>
        <w:shd w:val="clear" w:color="auto" w:fill="000000"/>
        <w:tblLook w:val="04A0" w:firstRow="1" w:lastRow="0" w:firstColumn="1" w:lastColumn="0" w:noHBand="0" w:noVBand="1"/>
      </w:tblPr>
      <w:tblGrid>
        <w:gridCol w:w="9120"/>
      </w:tblGrid>
      <w:tr w:rsidR="009F3EAB">
        <w:trPr>
          <w:trHeight w:val="4533"/>
        </w:trPr>
        <w:tc>
          <w:tcPr>
            <w:tcW w:w="9120" w:type="dxa"/>
            <w:shd w:val="clear" w:color="auto" w:fill="000000"/>
          </w:tcPr>
          <w:p w:rsidR="009F3EAB" w:rsidRDefault="009F3EAB">
            <w:pPr>
              <w:rPr>
                <w:rFonts w:ascii="Franklin Gothic Medium" w:hAnsi="Franklin Gothic Medium" w:cs="Franklin Gothic Medium"/>
                <w:sz w:val="40"/>
                <w:szCs w:val="40"/>
                <w:lang w:val="en-IN"/>
              </w:rPr>
            </w:pPr>
          </w:p>
          <w:p w:rsidR="009F3EAB" w:rsidRDefault="009F3EAB">
            <w:pPr>
              <w:rPr>
                <w:rFonts w:ascii="Franklin Gothic Medium" w:hAnsi="Franklin Gothic Medium" w:cs="Franklin Gothic Medium"/>
                <w:sz w:val="40"/>
                <w:szCs w:val="40"/>
                <w:lang w:val="en-IN"/>
              </w:rPr>
            </w:pPr>
          </w:p>
          <w:p w:rsidR="009F3EAB" w:rsidRDefault="009F3EAB">
            <w:pPr>
              <w:rPr>
                <w:rFonts w:ascii="Franklin Gothic Medium" w:hAnsi="Franklin Gothic Medium" w:cs="Franklin Gothic Medium"/>
                <w:sz w:val="40"/>
                <w:szCs w:val="40"/>
                <w:lang w:val="en-IN"/>
              </w:rPr>
            </w:pPr>
          </w:p>
          <w:p w:rsidR="009F3EAB" w:rsidRDefault="00A64164">
            <w:pPr>
              <w:rPr>
                <w:rFonts w:ascii="Sitka Small" w:hAnsi="Sitka Small" w:cs="Sitka Small"/>
                <w:b/>
                <w:bCs/>
                <w:sz w:val="56"/>
                <w:szCs w:val="56"/>
                <w:lang w:val="en-IN"/>
              </w:rPr>
            </w:pPr>
            <w:r>
              <w:rPr>
                <w:rFonts w:ascii="Sitka Small" w:hAnsi="Sitka Small" w:cs="Sitka Small"/>
                <w:b/>
                <w:bCs/>
                <w:sz w:val="56"/>
                <w:szCs w:val="56"/>
                <w:lang w:val="en-IN"/>
              </w:rPr>
              <w:t>NAME             :  JAYANTHI M</w:t>
            </w:r>
          </w:p>
          <w:p w:rsidR="009F3EAB" w:rsidRDefault="00A64164">
            <w:pPr>
              <w:rPr>
                <w:rFonts w:ascii="Sitka Small" w:hAnsi="Sitka Small" w:cs="Sitka Small"/>
                <w:b/>
                <w:bCs/>
                <w:sz w:val="56"/>
                <w:szCs w:val="56"/>
                <w:lang w:val="en-IN"/>
              </w:rPr>
            </w:pPr>
            <w:r>
              <w:rPr>
                <w:rFonts w:ascii="Sitka Small" w:hAnsi="Sitka Small" w:cs="Sitka Small"/>
                <w:b/>
                <w:bCs/>
                <w:sz w:val="56"/>
                <w:szCs w:val="56"/>
                <w:lang w:val="en-IN"/>
              </w:rPr>
              <w:t>REGISTER      : 420421104030</w:t>
            </w:r>
          </w:p>
          <w:p w:rsidR="009F3EAB" w:rsidRDefault="00A64164">
            <w:pPr>
              <w:rPr>
                <w:rFonts w:ascii="Sitka Small" w:hAnsi="Sitka Small" w:cs="Sitka Small"/>
                <w:b/>
                <w:bCs/>
                <w:sz w:val="56"/>
                <w:szCs w:val="56"/>
                <w:lang w:val="en-IN"/>
              </w:rPr>
            </w:pPr>
            <w:r>
              <w:rPr>
                <w:rFonts w:ascii="Sitka Small" w:hAnsi="Sitka Small" w:cs="Sitka Small"/>
                <w:b/>
                <w:bCs/>
                <w:sz w:val="56"/>
                <w:szCs w:val="56"/>
                <w:lang w:val="en-IN"/>
              </w:rPr>
              <w:t>ROLL NO        : 14</w:t>
            </w:r>
            <w:bookmarkStart w:id="0" w:name="_GoBack"/>
            <w:bookmarkEnd w:id="0"/>
          </w:p>
          <w:p w:rsidR="009F3EAB" w:rsidRDefault="009F3EAB">
            <w:pPr>
              <w:rPr>
                <w:rFonts w:ascii="Franklin Gothic Medium" w:hAnsi="Franklin Gothic Medium" w:cs="Franklin Gothic Medium"/>
                <w:sz w:val="40"/>
                <w:szCs w:val="40"/>
                <w:lang w:val="en-IN"/>
              </w:rPr>
            </w:pPr>
          </w:p>
        </w:tc>
      </w:tr>
    </w:tbl>
    <w:p w:rsidR="009F3EAB" w:rsidRDefault="009F3EAB">
      <w:pPr>
        <w:rPr>
          <w:rFonts w:ascii="Franklin Gothic Medium" w:hAnsi="Franklin Gothic Medium" w:cs="Franklin Gothic Medium"/>
          <w:sz w:val="40"/>
          <w:szCs w:val="40"/>
          <w:lang w:val="en-IN"/>
        </w:rPr>
      </w:pPr>
    </w:p>
    <w:p w:rsidR="009F3EAB" w:rsidRDefault="009F3EAB">
      <w:pPr>
        <w:rPr>
          <w:rFonts w:ascii="Times New Roman" w:hAnsi="Times New Roman" w:cs="Times New Roman"/>
          <w:b/>
          <w:bCs/>
          <w:sz w:val="72"/>
          <w:szCs w:val="72"/>
          <w:lang w:val="en-IN"/>
        </w:rPr>
      </w:pPr>
    </w:p>
    <w:p w:rsidR="009F3EAB" w:rsidRDefault="009F3EAB">
      <w:pPr>
        <w:rPr>
          <w:rFonts w:ascii="Times New Roman" w:hAnsi="Times New Roman" w:cs="Times New Roman"/>
          <w:b/>
          <w:bCs/>
          <w:sz w:val="72"/>
          <w:szCs w:val="72"/>
          <w:lang w:val="en-IN"/>
        </w:rPr>
      </w:pPr>
    </w:p>
    <w:p w:rsidR="009F3EAB" w:rsidRDefault="00A64164">
      <w:pPr>
        <w:ind w:firstLineChars="200" w:firstLine="1124"/>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pPr>
      <w:r>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t>WEBSITE TRAFFIC ANALYSIS</w:t>
      </w:r>
    </w:p>
    <w:p w:rsidR="009F3EAB" w:rsidRDefault="009F3EAB">
      <w:pPr>
        <w:ind w:firstLineChars="200" w:firstLine="1124"/>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pPr>
    </w:p>
    <w:p w:rsidR="009F3EAB" w:rsidRDefault="009F3EAB">
      <w:pPr>
        <w:ind w:firstLineChars="200" w:firstLine="1124"/>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pPr>
    </w:p>
    <w:p w:rsidR="009F3EAB" w:rsidRDefault="009F3EAB">
      <w:pPr>
        <w:ind w:firstLineChars="200" w:firstLine="1124"/>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pPr>
    </w:p>
    <w:p w:rsidR="009F3EAB" w:rsidRDefault="009F3EAB">
      <w:pPr>
        <w:ind w:firstLineChars="200" w:firstLine="1124"/>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pPr>
    </w:p>
    <w:p w:rsidR="009F3EAB" w:rsidRDefault="009F3EAB">
      <w:pPr>
        <w:ind w:firstLineChars="200" w:firstLine="1124"/>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pPr>
    </w:p>
    <w:p w:rsidR="009F3EAB" w:rsidRDefault="009F3EAB">
      <w:pPr>
        <w:ind w:firstLineChars="200" w:firstLine="1124"/>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pPr>
    </w:p>
    <w:p w:rsidR="009F3EAB" w:rsidRDefault="00A64164">
      <w:pPr>
        <w:rPr>
          <w:rFonts w:ascii="Times New Roman" w:hAnsi="Times New Roman" w:cs="Times New Roman"/>
          <w:b/>
          <w:bCs/>
          <w:color w:val="C45911" w:themeColor="accent2" w:themeShade="BF"/>
          <w:sz w:val="56"/>
          <w:szCs w:val="56"/>
          <w:lang w:val="en-IN"/>
        </w:rPr>
      </w:pPr>
      <w:r>
        <w:rPr>
          <w:rFonts w:ascii="Times New Roman" w:hAnsi="Times New Roman" w:cs="Times New Roman"/>
          <w:b/>
          <w:bCs/>
          <w:color w:val="C45911" w:themeColor="accent2" w:themeShade="BF"/>
          <w:sz w:val="56"/>
          <w:szCs w:val="56"/>
          <w:lang w:val="en-IN"/>
        </w:rPr>
        <w:lastRenderedPageBreak/>
        <w:t xml:space="preserve">Problem </w:t>
      </w:r>
      <w:proofErr w:type="gramStart"/>
      <w:r>
        <w:rPr>
          <w:rFonts w:ascii="Times New Roman" w:hAnsi="Times New Roman" w:cs="Times New Roman"/>
          <w:b/>
          <w:bCs/>
          <w:color w:val="C45911" w:themeColor="accent2" w:themeShade="BF"/>
          <w:sz w:val="56"/>
          <w:szCs w:val="56"/>
          <w:lang w:val="en-IN"/>
        </w:rPr>
        <w:t>statement :</w:t>
      </w:r>
      <w:proofErr w:type="gramEnd"/>
    </w:p>
    <w:p w:rsidR="009F3EAB" w:rsidRDefault="00A64164">
      <w:pPr>
        <w:ind w:firstLine="720"/>
        <w:rPr>
          <w:b/>
          <w:bCs/>
          <w:color w:val="7030A0"/>
          <w:sz w:val="36"/>
          <w:szCs w:val="36"/>
        </w:rPr>
      </w:pPr>
      <w:proofErr w:type="gramStart"/>
      <w:r>
        <w:rPr>
          <w:rFonts w:ascii="Symbol" w:eastAsia="SimSun" w:hAnsi="Symbol" w:cs="Symbol"/>
          <w:b/>
          <w:bCs/>
          <w:color w:val="7030A0"/>
          <w:sz w:val="36"/>
          <w:szCs w:val="36"/>
          <w:lang w:bidi="ar"/>
        </w:rPr>
        <w:t></w:t>
      </w:r>
      <w:r>
        <w:rPr>
          <w:rFonts w:ascii="Symbol" w:eastAsia="SimSun" w:hAnsi="Symbol" w:cs="Symbol"/>
          <w:b/>
          <w:bCs/>
          <w:color w:val="7030A0"/>
          <w:sz w:val="36"/>
          <w:szCs w:val="36"/>
          <w:lang w:bidi="ar"/>
        </w:rPr>
        <w:t></w:t>
      </w:r>
      <w:r>
        <w:rPr>
          <w:rFonts w:ascii="Calibri" w:eastAsia="SimSun" w:hAnsi="Calibri" w:cs="Calibri"/>
          <w:b/>
          <w:bCs/>
          <w:color w:val="7030A0"/>
          <w:sz w:val="36"/>
          <w:szCs w:val="36"/>
          <w:lang w:bidi="ar"/>
        </w:rPr>
        <w:t>Outline the project's objective, design thinking process, and development phases.</w:t>
      </w:r>
      <w:proofErr w:type="gramEnd"/>
      <w:r>
        <w:rPr>
          <w:rFonts w:ascii="Calibri" w:eastAsia="SimSun" w:hAnsi="Calibri" w:cs="Calibri"/>
          <w:b/>
          <w:bCs/>
          <w:color w:val="7030A0"/>
          <w:sz w:val="36"/>
          <w:szCs w:val="36"/>
          <w:lang w:bidi="ar"/>
        </w:rPr>
        <w:t xml:space="preserve"> </w:t>
      </w:r>
    </w:p>
    <w:p w:rsidR="009F3EAB" w:rsidRDefault="00A64164">
      <w:pPr>
        <w:ind w:firstLine="720"/>
        <w:rPr>
          <w:b/>
          <w:bCs/>
          <w:color w:val="7030A0"/>
          <w:sz w:val="36"/>
          <w:szCs w:val="36"/>
        </w:rPr>
      </w:pPr>
      <w:proofErr w:type="gramStart"/>
      <w:r>
        <w:rPr>
          <w:rFonts w:ascii="Symbol" w:eastAsia="SimSun" w:hAnsi="Symbol" w:cs="Symbol"/>
          <w:b/>
          <w:bCs/>
          <w:color w:val="7030A0"/>
          <w:sz w:val="36"/>
          <w:szCs w:val="36"/>
          <w:lang w:bidi="ar"/>
        </w:rPr>
        <w:t></w:t>
      </w:r>
      <w:r>
        <w:rPr>
          <w:rFonts w:ascii="Symbol" w:eastAsia="SimSun" w:hAnsi="Symbol" w:cs="Symbol"/>
          <w:b/>
          <w:bCs/>
          <w:color w:val="7030A0"/>
          <w:sz w:val="36"/>
          <w:szCs w:val="36"/>
          <w:lang w:bidi="ar"/>
        </w:rPr>
        <w:t></w:t>
      </w:r>
      <w:r>
        <w:rPr>
          <w:rFonts w:ascii="Calibri" w:eastAsia="SimSun" w:hAnsi="Calibri" w:cs="Calibri"/>
          <w:b/>
          <w:bCs/>
          <w:color w:val="7030A0"/>
          <w:sz w:val="36"/>
          <w:szCs w:val="36"/>
          <w:lang w:bidi="ar"/>
        </w:rPr>
        <w:t>Des</w:t>
      </w:r>
      <w:r>
        <w:rPr>
          <w:rFonts w:ascii="Calibri" w:eastAsia="SimSun" w:hAnsi="Calibri" w:cs="Calibri"/>
          <w:b/>
          <w:bCs/>
          <w:color w:val="7030A0"/>
          <w:sz w:val="36"/>
          <w:szCs w:val="36"/>
          <w:lang w:bidi="ar"/>
        </w:rPr>
        <w:t xml:space="preserve">cribe the analysis objectives, data collection process, data visualization using IBM </w:t>
      </w:r>
      <w:proofErr w:type="spellStart"/>
      <w:r>
        <w:rPr>
          <w:rFonts w:ascii="Calibri" w:eastAsia="SimSun" w:hAnsi="Calibri" w:cs="Calibri"/>
          <w:b/>
          <w:bCs/>
          <w:color w:val="7030A0"/>
          <w:sz w:val="36"/>
          <w:szCs w:val="36"/>
          <w:lang w:bidi="ar"/>
        </w:rPr>
        <w:t>Cognos</w:t>
      </w:r>
      <w:proofErr w:type="spellEnd"/>
      <w:r>
        <w:rPr>
          <w:rFonts w:ascii="Calibri" w:eastAsia="SimSun" w:hAnsi="Calibri" w:cs="Calibri"/>
          <w:b/>
          <w:bCs/>
          <w:color w:val="7030A0"/>
          <w:sz w:val="36"/>
          <w:szCs w:val="36"/>
          <w:lang w:bidi="ar"/>
        </w:rPr>
        <w:t>, and Python code integration.</w:t>
      </w:r>
      <w:proofErr w:type="gramEnd"/>
      <w:r>
        <w:rPr>
          <w:rFonts w:ascii="Calibri" w:eastAsia="SimSun" w:hAnsi="Calibri" w:cs="Calibri"/>
          <w:b/>
          <w:bCs/>
          <w:color w:val="7030A0"/>
          <w:sz w:val="36"/>
          <w:szCs w:val="36"/>
          <w:lang w:bidi="ar"/>
        </w:rPr>
        <w:t xml:space="preserve"> </w:t>
      </w:r>
    </w:p>
    <w:p w:rsidR="009F3EAB" w:rsidRDefault="00A64164">
      <w:pPr>
        <w:ind w:firstLine="720"/>
        <w:rPr>
          <w:rFonts w:ascii="Calibri" w:eastAsia="SimSun" w:hAnsi="Calibri" w:cs="Calibri"/>
          <w:b/>
          <w:bCs/>
          <w:color w:val="7030A0"/>
          <w:sz w:val="36"/>
          <w:szCs w:val="36"/>
          <w:lang w:bidi="ar"/>
        </w:rPr>
      </w:pPr>
      <w:r>
        <w:rPr>
          <w:rFonts w:ascii="Symbol" w:eastAsia="SimSun" w:hAnsi="Symbol" w:cs="Symbol"/>
          <w:b/>
          <w:bCs/>
          <w:color w:val="7030A0"/>
          <w:sz w:val="36"/>
          <w:szCs w:val="36"/>
          <w:lang w:bidi="ar"/>
        </w:rPr>
        <w:t></w:t>
      </w:r>
      <w:r>
        <w:rPr>
          <w:rFonts w:ascii="Symbol" w:eastAsia="SimSun" w:hAnsi="Symbol" w:cs="Symbol"/>
          <w:b/>
          <w:bCs/>
          <w:color w:val="7030A0"/>
          <w:sz w:val="36"/>
          <w:szCs w:val="36"/>
          <w:lang w:bidi="ar"/>
        </w:rPr>
        <w:t></w:t>
      </w:r>
      <w:r>
        <w:rPr>
          <w:rFonts w:ascii="Calibri" w:eastAsia="SimSun" w:hAnsi="Calibri" w:cs="Calibri"/>
          <w:b/>
          <w:bCs/>
          <w:color w:val="7030A0"/>
          <w:sz w:val="36"/>
          <w:szCs w:val="36"/>
          <w:lang w:bidi="ar"/>
        </w:rPr>
        <w:t>Explain how the insights from the analysis can help website owners improve user experience.</w:t>
      </w:r>
    </w:p>
    <w:p w:rsidR="009F3EAB" w:rsidRDefault="009F3EAB">
      <w:pPr>
        <w:rPr>
          <w:rFonts w:ascii="Calibri" w:eastAsia="SimSun" w:hAnsi="Calibri" w:cs="Calibri"/>
          <w:b/>
          <w:bCs/>
          <w:color w:val="313131"/>
          <w:sz w:val="36"/>
          <w:szCs w:val="36"/>
          <w:lang w:bidi="ar"/>
        </w:rPr>
      </w:pPr>
    </w:p>
    <w:p w:rsidR="009F3EAB" w:rsidRDefault="00A64164">
      <w:pPr>
        <w:rPr>
          <w:rFonts w:ascii="Times New Roman" w:eastAsia="SimSun" w:hAnsi="Times New Roman" w:cs="Times New Roman"/>
          <w:b/>
          <w:bCs/>
          <w:color w:val="313131"/>
          <w:sz w:val="36"/>
          <w:szCs w:val="36"/>
          <w:lang w:val="en-IN" w:bidi="ar"/>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b/>
          <w:bCs/>
          <w:color w:val="313131"/>
          <w:sz w:val="36"/>
          <w:szCs w:val="36"/>
          <w:lang w:val="en-IN" w:bidi="ar"/>
          <w14:textFill>
            <w14:gradFill>
              <w14:gsLst>
                <w14:gs w14:pos="0">
                  <w14:srgbClr w14:val="E30000"/>
                </w14:gs>
                <w14:gs w14:pos="100000">
                  <w14:srgbClr w14:val="760303"/>
                </w14:gs>
              </w14:gsLst>
              <w14:lin w14:ang="0" w14:scaled="0"/>
            </w14:gradFill>
          </w14:textFill>
        </w:rPr>
        <w:t>SOLUTION STATEMENTS:</w:t>
      </w:r>
    </w:p>
    <w:p w:rsidR="009F3EAB" w:rsidRDefault="009F3EAB">
      <w:pPr>
        <w:rPr>
          <w:rFonts w:ascii="Times New Roman" w:eastAsia="SimSun" w:hAnsi="Times New Roman" w:cs="Times New Roman"/>
          <w:b/>
          <w:bCs/>
          <w:color w:val="FFFF00"/>
          <w:sz w:val="36"/>
          <w:szCs w:val="36"/>
          <w:lang w:val="en-IN" w:bidi="ar"/>
        </w:rPr>
      </w:pPr>
    </w:p>
    <w:p w:rsidR="009F3EAB" w:rsidRDefault="00A64164">
      <w:pPr>
        <w:ind w:firstLine="720"/>
        <w:rPr>
          <w:rFonts w:ascii="Times New Roman" w:hAnsi="Times New Roman" w:cs="Times New Roman"/>
          <w:b/>
          <w:bCs/>
          <w:color w:val="7030A0"/>
          <w:sz w:val="40"/>
          <w:szCs w:val="40"/>
        </w:rPr>
      </w:pPr>
      <w:r>
        <w:rPr>
          <w:rFonts w:ascii="Times New Roman" w:eastAsia="SimSun" w:hAnsi="Times New Roman" w:cs="Times New Roman"/>
          <w:b/>
          <w:bCs/>
          <w:color w:val="7030A0"/>
          <w:sz w:val="40"/>
          <w:szCs w:val="40"/>
          <w:lang w:bidi="ar"/>
        </w:rPr>
        <w:t>• Outline the project's objective, design thinking process, and development phases.</w:t>
      </w:r>
      <w:r>
        <w:rPr>
          <w:rFonts w:ascii="Times New Roman" w:eastAsia="SimSun" w:hAnsi="Times New Roman" w:cs="Times New Roman"/>
          <w:b/>
          <w:bCs/>
          <w:color w:val="7030A0"/>
          <w:sz w:val="40"/>
          <w:szCs w:val="40"/>
          <w:lang w:bidi="ar"/>
        </w:rPr>
        <w:t xml:space="preserve"> </w:t>
      </w:r>
    </w:p>
    <w:p w:rsidR="009F3EAB" w:rsidRDefault="009F3EAB">
      <w:pPr>
        <w:rPr>
          <w:rFonts w:ascii="Times New Roman" w:eastAsia="SimSun" w:hAnsi="Times New Roman" w:cs="Times New Roman"/>
          <w:b/>
          <w:bCs/>
          <w:color w:val="313131"/>
          <w:sz w:val="36"/>
          <w:szCs w:val="36"/>
          <w:lang w:val="en-IN" w:bidi="ar"/>
          <w14:textFill>
            <w14:gradFill>
              <w14:gsLst>
                <w14:gs w14:pos="0">
                  <w14:srgbClr w14:val="E30000"/>
                </w14:gs>
                <w14:gs w14:pos="100000">
                  <w14:srgbClr w14:val="760303"/>
                </w14:gs>
              </w14:gsLst>
              <w14:lin w14:ang="0" w14:scaled="0"/>
            </w14:gradFill>
          </w14:textFill>
        </w:rPr>
      </w:pPr>
    </w:p>
    <w:p w:rsidR="009F3EAB" w:rsidRDefault="00A64164">
      <w:pPr>
        <w:ind w:left="361" w:hangingChars="100" w:hanging="361"/>
        <w:rPr>
          <w:rFonts w:ascii="Arial" w:eastAsia="Arial" w:hAnsi="Arial" w:cs="Arial"/>
          <w:color w:val="4D5156"/>
          <w:sz w:val="36"/>
          <w:szCs w:val="36"/>
          <w:shd w:val="clear" w:color="auto" w:fill="FFFFFF"/>
        </w:rPr>
      </w:pPr>
      <w:r>
        <w:rPr>
          <w:rFonts w:ascii="Times New Roman" w:eastAsia="SimSun" w:hAnsi="Times New Roman" w:cs="Times New Roman"/>
          <w:b/>
          <w:bCs/>
          <w:color w:val="313131"/>
          <w:sz w:val="36"/>
          <w:szCs w:val="36"/>
          <w:lang w:val="en-IN" w:bidi="ar"/>
          <w14:textFill>
            <w14:gradFill>
              <w14:gsLst>
                <w14:gs w14:pos="0">
                  <w14:srgbClr w14:val="E30000"/>
                </w14:gs>
                <w14:gs w14:pos="100000">
                  <w14:srgbClr w14:val="760303"/>
                </w14:gs>
              </w14:gsLst>
              <w14:lin w14:ang="0" w14:scaled="0"/>
            </w14:gradFill>
          </w14:textFill>
        </w:rPr>
        <w:t xml:space="preserve">   &gt;</w:t>
      </w:r>
      <w:r>
        <w:rPr>
          <w:rFonts w:ascii="Times New Roman" w:eastAsia="SimSun" w:hAnsi="Times New Roman" w:cs="Times New Roman"/>
          <w:b/>
          <w:bCs/>
          <w:color w:val="00B0F0"/>
          <w:sz w:val="36"/>
          <w:szCs w:val="36"/>
          <w:lang w:val="en-IN" w:bidi="ar"/>
        </w:rPr>
        <w:t xml:space="preserve"> </w:t>
      </w:r>
      <w:r>
        <w:rPr>
          <w:rFonts w:ascii="Arial" w:eastAsia="Arial" w:hAnsi="Arial" w:cs="Arial"/>
          <w:color w:val="00B0F0"/>
          <w:sz w:val="36"/>
          <w:szCs w:val="36"/>
          <w:shd w:val="clear" w:color="auto" w:fill="FFFFFF"/>
        </w:rPr>
        <w:t>Web traffic analytics refers to</w:t>
      </w:r>
      <w:r>
        <w:rPr>
          <w:rFonts w:ascii="Arial" w:eastAsia="Arial" w:hAnsi="Arial" w:cs="Arial"/>
          <w:color w:val="4D5156"/>
          <w:sz w:val="36"/>
          <w:szCs w:val="36"/>
          <w:shd w:val="clear" w:color="auto" w:fill="FFFFFF"/>
        </w:rPr>
        <w:t> </w:t>
      </w:r>
      <w:r>
        <w:rPr>
          <w:rFonts w:ascii="Arial" w:eastAsia="Arial" w:hAnsi="Arial" w:cs="Arial"/>
          <w:color w:val="040C28"/>
          <w:sz w:val="36"/>
          <w:szCs w:val="36"/>
          <w14:textFill>
            <w14:gradFill>
              <w14:gsLst>
                <w14:gs w14:pos="0">
                  <w14:srgbClr w14:val="14CD68"/>
                </w14:gs>
                <w14:gs w14:pos="100000">
                  <w14:srgbClr w14:val="0B6E38"/>
                </w14:gs>
              </w14:gsLst>
              <w14:lin w14:ang="0" w14:scaled="0"/>
            </w14:gradFill>
          </w14:textFill>
        </w:rPr>
        <w:t xml:space="preserve">collecting data about who comes to your website and what they do </w:t>
      </w:r>
      <w:r>
        <w:rPr>
          <w:rFonts w:ascii="Arial" w:eastAsia="Arial" w:hAnsi="Arial" w:cs="Arial"/>
          <w:color w:val="040C28"/>
          <w:sz w:val="36"/>
          <w:szCs w:val="36"/>
          <w14:textFill>
            <w14:gradFill>
              <w14:gsLst>
                <w14:gs w14:pos="0">
                  <w14:srgbClr w14:val="14CD68"/>
                </w14:gs>
                <w14:gs w14:pos="100000">
                  <w14:srgbClr w14:val="0B6E38"/>
                </w14:gs>
              </w14:gsLst>
              <w14:lin w14:ang="0" w14:scaled="0"/>
            </w14:gradFill>
          </w14:textFill>
        </w:rPr>
        <w:t>when they get there</w:t>
      </w:r>
      <w:r>
        <w:rPr>
          <w:rFonts w:ascii="Arial" w:eastAsia="Arial" w:hAnsi="Arial" w:cs="Arial"/>
          <w:color w:val="4D5156"/>
          <w:sz w:val="36"/>
          <w:szCs w:val="36"/>
          <w:shd w:val="clear" w:color="auto" w:fill="FFFFFF"/>
          <w14:textFill>
            <w14:gradFill>
              <w14:gsLst>
                <w14:gs w14:pos="0">
                  <w14:srgbClr w14:val="14CD68"/>
                </w14:gs>
                <w14:gs w14:pos="100000">
                  <w14:srgbClr w14:val="0B6E38"/>
                </w14:gs>
              </w14:gsLst>
              <w14:lin w14:ang="0" w14:scaled="0"/>
            </w14:gradFill>
          </w14:textFill>
        </w:rPr>
        <w:t>.</w:t>
      </w:r>
      <w:r>
        <w:rPr>
          <w:rFonts w:ascii="Arial" w:eastAsia="Arial" w:hAnsi="Arial" w:cs="Arial"/>
          <w:color w:val="4D5156"/>
          <w:sz w:val="36"/>
          <w:szCs w:val="36"/>
          <w:shd w:val="clear" w:color="auto" w:fill="FFFFFF"/>
        </w:rPr>
        <w:t xml:space="preserve"> </w:t>
      </w:r>
    </w:p>
    <w:p w:rsidR="009F3EAB" w:rsidRDefault="00A64164">
      <w:pPr>
        <w:ind w:leftChars="120" w:left="240" w:firstLineChars="50" w:firstLine="180"/>
        <w:rPr>
          <w:rFonts w:ascii="Arial" w:eastAsia="Arial" w:hAnsi="Arial" w:cs="Arial"/>
          <w:color w:val="00B0F0"/>
          <w:sz w:val="36"/>
          <w:szCs w:val="36"/>
          <w:shd w:val="clear" w:color="auto" w:fill="FFFFFF"/>
          <w:lang w:val="en-IN"/>
        </w:rPr>
      </w:pPr>
      <w:r>
        <w:rPr>
          <w:rFonts w:ascii="Arial" w:eastAsia="Arial" w:hAnsi="Arial" w:cs="Arial"/>
          <w:color w:val="4D5156"/>
          <w:sz w:val="36"/>
          <w:szCs w:val="36"/>
          <w:shd w:val="clear" w:color="auto" w:fill="FFFFFF"/>
          <w:lang w:val="en-IN"/>
        </w:rPr>
        <w:t>&gt;&gt;</w:t>
      </w:r>
      <w:r>
        <w:rPr>
          <w:rFonts w:ascii="Arial" w:eastAsia="Arial" w:hAnsi="Arial" w:cs="Arial"/>
          <w:color w:val="00B0F0"/>
          <w:sz w:val="36"/>
          <w:szCs w:val="36"/>
          <w:shd w:val="clear" w:color="auto" w:fill="FFFFFF"/>
        </w:rPr>
        <w:t>That data is crucial to building effective sales and marketing strategies. While mo</w:t>
      </w:r>
      <w:r>
        <w:rPr>
          <w:rFonts w:ascii="Arial" w:eastAsia="Arial" w:hAnsi="Arial" w:cs="Arial"/>
          <w:color w:val="00B0F0"/>
          <w:sz w:val="36"/>
          <w:szCs w:val="36"/>
          <w:shd w:val="clear" w:color="auto" w:fill="FFFFFF"/>
        </w:rPr>
        <w:t>st people assume more traffic is always better, that's not always true</w:t>
      </w:r>
      <w:r>
        <w:rPr>
          <w:rFonts w:ascii="Arial" w:eastAsia="Arial" w:hAnsi="Arial" w:cs="Arial"/>
          <w:color w:val="00B0F0"/>
          <w:sz w:val="36"/>
          <w:szCs w:val="36"/>
          <w:shd w:val="clear" w:color="auto" w:fill="FFFFFF"/>
          <w:lang w:val="en-IN"/>
        </w:rPr>
        <w:t>.</w:t>
      </w:r>
    </w:p>
    <w:p w:rsidR="009F3EAB" w:rsidRDefault="009F3EAB">
      <w:pPr>
        <w:ind w:leftChars="120" w:left="240" w:firstLineChars="50" w:firstLine="180"/>
        <w:rPr>
          <w:rFonts w:ascii="Arial" w:eastAsia="Arial" w:hAnsi="Arial" w:cs="Arial"/>
          <w:color w:val="4D5156"/>
          <w:sz w:val="36"/>
          <w:szCs w:val="36"/>
          <w:shd w:val="clear" w:color="auto" w:fill="FFFFFF"/>
          <w:lang w:val="en-IN"/>
        </w:rPr>
      </w:pPr>
    </w:p>
    <w:p w:rsidR="009F3EAB" w:rsidRDefault="00A64164">
      <w:pPr>
        <w:rPr>
          <w:rFonts w:ascii="Times New Roman" w:eastAsia="SimSun" w:hAnsi="Times New Roman" w:cs="Times New Roman"/>
          <w:b/>
          <w:bCs/>
          <w:color w:val="313131"/>
          <w:sz w:val="44"/>
          <w:szCs w:val="44"/>
          <w:lang w:val="en-IN" w:bidi="ar"/>
          <w14:textFill>
            <w14:gradFill>
              <w14:gsLst>
                <w14:gs w14:pos="0">
                  <w14:srgbClr w14:val="7B32B2"/>
                </w14:gs>
                <w14:gs w14:pos="100000">
                  <w14:srgbClr w14:val="401A5D"/>
                </w14:gs>
              </w14:gsLst>
              <w14:lin w14:ang="0" w14:scaled="0"/>
            </w14:gradFill>
          </w14:textFill>
        </w:rPr>
      </w:pPr>
      <w:r>
        <w:rPr>
          <w:rFonts w:ascii="Times New Roman" w:eastAsia="SimSun" w:hAnsi="Times New Roman" w:cs="Times New Roman"/>
          <w:b/>
          <w:bCs/>
          <w:color w:val="313131"/>
          <w:sz w:val="44"/>
          <w:szCs w:val="44"/>
          <w:lang w:val="en-IN" w:bidi="ar"/>
          <w14:textFill>
            <w14:gradFill>
              <w14:gsLst>
                <w14:gs w14:pos="0">
                  <w14:srgbClr w14:val="7B32B2"/>
                </w14:gs>
                <w14:gs w14:pos="100000">
                  <w14:srgbClr w14:val="401A5D"/>
                </w14:gs>
              </w14:gsLst>
              <w14:lin w14:ang="0" w14:scaled="0"/>
            </w14:gradFill>
          </w14:textFill>
        </w:rPr>
        <w:t>D</w:t>
      </w:r>
      <w:proofErr w:type="spellStart"/>
      <w:r>
        <w:rPr>
          <w:rFonts w:ascii="Times New Roman" w:eastAsia="SimSun" w:hAnsi="Times New Roman" w:cs="Times New Roman"/>
          <w:b/>
          <w:bCs/>
          <w:color w:val="313131"/>
          <w:sz w:val="44"/>
          <w:szCs w:val="44"/>
          <w:lang w:bidi="ar"/>
          <w14:textFill>
            <w14:gradFill>
              <w14:gsLst>
                <w14:gs w14:pos="0">
                  <w14:srgbClr w14:val="7B32B2"/>
                </w14:gs>
                <w14:gs w14:pos="100000">
                  <w14:srgbClr w14:val="401A5D"/>
                </w14:gs>
              </w14:gsLst>
              <w14:lin w14:ang="0" w14:scaled="0"/>
            </w14:gradFill>
          </w14:textFill>
        </w:rPr>
        <w:t>esign</w:t>
      </w:r>
      <w:proofErr w:type="spellEnd"/>
      <w:r>
        <w:rPr>
          <w:rFonts w:ascii="Times New Roman" w:eastAsia="SimSun" w:hAnsi="Times New Roman" w:cs="Times New Roman"/>
          <w:b/>
          <w:bCs/>
          <w:color w:val="313131"/>
          <w:sz w:val="44"/>
          <w:szCs w:val="44"/>
          <w:lang w:bidi="ar"/>
          <w14:textFill>
            <w14:gradFill>
              <w14:gsLst>
                <w14:gs w14:pos="0">
                  <w14:srgbClr w14:val="7B32B2"/>
                </w14:gs>
                <w14:gs w14:pos="100000">
                  <w14:srgbClr w14:val="401A5D"/>
                </w14:gs>
              </w14:gsLst>
              <w14:lin w14:ang="0" w14:scaled="0"/>
            </w14:gradFill>
          </w14:textFill>
        </w:rPr>
        <w:t xml:space="preserve"> thinking process</w:t>
      </w:r>
      <w:r>
        <w:rPr>
          <w:rFonts w:ascii="Times New Roman" w:eastAsia="SimSun" w:hAnsi="Times New Roman" w:cs="Times New Roman"/>
          <w:b/>
          <w:bCs/>
          <w:color w:val="313131"/>
          <w:sz w:val="44"/>
          <w:szCs w:val="44"/>
          <w:lang w:val="en-IN" w:bidi="ar"/>
          <w14:textFill>
            <w14:gradFill>
              <w14:gsLst>
                <w14:gs w14:pos="0">
                  <w14:srgbClr w14:val="7B32B2"/>
                </w14:gs>
                <w14:gs w14:pos="100000">
                  <w14:srgbClr w14:val="401A5D"/>
                </w14:gs>
              </w14:gsLst>
              <w14:lin w14:ang="0" w14:scaled="0"/>
            </w14:gradFill>
          </w14:textFill>
        </w:rPr>
        <w:t>:</w:t>
      </w:r>
    </w:p>
    <w:p w:rsidR="009F3EAB" w:rsidRDefault="009F3EAB">
      <w:pPr>
        <w:rPr>
          <w:rFonts w:ascii="Times New Roman" w:eastAsia="SimSun" w:hAnsi="Times New Roman" w:cs="Times New Roman"/>
          <w:b/>
          <w:bCs/>
          <w:color w:val="313131"/>
          <w:sz w:val="44"/>
          <w:szCs w:val="44"/>
          <w:lang w:val="en-IN" w:bidi="ar"/>
          <w14:textFill>
            <w14:gradFill>
              <w14:gsLst>
                <w14:gs w14:pos="0">
                  <w14:srgbClr w14:val="7B32B2"/>
                </w14:gs>
                <w14:gs w14:pos="100000">
                  <w14:srgbClr w14:val="401A5D"/>
                </w14:gs>
              </w14:gsLst>
              <w14:lin w14:ang="0" w14:scaled="0"/>
            </w14:gradFill>
          </w14:textFill>
        </w:rPr>
      </w:pPr>
    </w:p>
    <w:p w:rsidR="009F3EAB" w:rsidRDefault="00A64164">
      <w:pPr>
        <w:ind w:leftChars="120" w:left="240" w:firstLineChars="150" w:firstLine="540"/>
        <w:rPr>
          <w:rFonts w:ascii="Arial" w:eastAsia="Arial" w:hAnsi="Arial" w:cs="Arial"/>
          <w:color w:val="00B0F0"/>
          <w:sz w:val="36"/>
          <w:szCs w:val="36"/>
          <w:shd w:val="clear" w:color="auto" w:fill="FFFFFF"/>
          <w:lang w:val="en-IN"/>
        </w:rPr>
      </w:pPr>
      <w:r>
        <w:rPr>
          <w:rFonts w:ascii="Arial" w:eastAsia="Arial" w:hAnsi="Arial" w:cs="Arial"/>
          <w:color w:val="202124"/>
          <w:sz w:val="36"/>
          <w:szCs w:val="36"/>
          <w:shd w:val="clear" w:color="auto" w:fill="FFFFFF"/>
          <w:lang w:val="en-IN"/>
        </w:rPr>
        <w:t xml:space="preserve">&gt; </w:t>
      </w:r>
      <w:r>
        <w:rPr>
          <w:rFonts w:ascii="Arial" w:eastAsia="Arial" w:hAnsi="Arial" w:cs="Arial"/>
          <w:color w:val="00B0F0"/>
          <w:sz w:val="36"/>
          <w:szCs w:val="36"/>
          <w:shd w:val="clear" w:color="auto" w:fill="FFFFFF"/>
        </w:rPr>
        <w:t>Design thinking is</w:t>
      </w:r>
      <w:r>
        <w:rPr>
          <w:rFonts w:ascii="Arial" w:eastAsia="Arial" w:hAnsi="Arial" w:cs="Arial"/>
          <w:color w:val="00B0F0"/>
          <w:sz w:val="36"/>
          <w:szCs w:val="36"/>
          <w:shd w:val="clear" w:color="auto" w:fill="FFFFFF"/>
        </w:rPr>
        <w:t> </w:t>
      </w:r>
      <w:r>
        <w:rPr>
          <w:rFonts w:ascii="Arial" w:eastAsia="Arial" w:hAnsi="Arial" w:cs="Arial"/>
          <w:color w:val="00B0F0"/>
          <w:sz w:val="36"/>
          <w:szCs w:val="36"/>
        </w:rPr>
        <w:t>a human-centered approach that involves empathizing with users, defining their needs, ideating solutions, prototyping and testing them, and iterating to improv</w:t>
      </w:r>
      <w:r>
        <w:rPr>
          <w:rFonts w:ascii="Arial" w:eastAsia="Arial" w:hAnsi="Arial" w:cs="Arial"/>
          <w:color w:val="00B0F0"/>
          <w:sz w:val="36"/>
          <w:szCs w:val="36"/>
        </w:rPr>
        <w:t>e them</w:t>
      </w:r>
      <w:r>
        <w:rPr>
          <w:rFonts w:ascii="Arial" w:eastAsia="Arial" w:hAnsi="Arial" w:cs="Arial"/>
          <w:color w:val="00B0F0"/>
          <w:sz w:val="36"/>
          <w:szCs w:val="36"/>
          <w:shd w:val="clear" w:color="auto" w:fill="FFFFFF"/>
        </w:rPr>
        <w:t>. In this article, you will learn how to leverage data and analytics to inform and enhance your design thinking process at every stage.</w:t>
      </w:r>
    </w:p>
    <w:p w:rsidR="009F3EAB" w:rsidRDefault="009F3EAB">
      <w:pPr>
        <w:ind w:leftChars="120" w:left="240" w:firstLineChars="50" w:firstLine="180"/>
        <w:rPr>
          <w:rFonts w:ascii="Arial" w:eastAsia="Arial" w:hAnsi="Arial" w:cs="Arial"/>
          <w:color w:val="4D5156"/>
          <w:sz w:val="36"/>
          <w:szCs w:val="36"/>
          <w:shd w:val="clear" w:color="auto" w:fill="FFFFFF"/>
          <w:lang w:val="en-IN"/>
        </w:rPr>
      </w:pPr>
    </w:p>
    <w:p w:rsidR="009F3EAB" w:rsidRDefault="009F3EAB">
      <w:pPr>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pPr>
    </w:p>
    <w:p w:rsidR="009F3EAB" w:rsidRDefault="00A64164">
      <w:pPr>
        <w:shd w:val="clear" w:color="auto" w:fill="FFFFFF"/>
        <w:spacing w:after="180"/>
        <w:rPr>
          <w:rFonts w:ascii="Arial" w:eastAsia="Arial" w:hAnsi="Arial" w:cs="Arial"/>
          <w:color w:val="202124"/>
          <w:sz w:val="24"/>
          <w:szCs w:val="24"/>
        </w:rPr>
      </w:pPr>
      <w:r>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t xml:space="preserve">  </w:t>
      </w:r>
      <w:r>
        <w:rPr>
          <w:rFonts w:ascii="Arial" w:eastAsia="Arial" w:hAnsi="Arial" w:cs="Arial"/>
          <w:b/>
          <w:bCs/>
          <w:color w:val="202124"/>
          <w:sz w:val="24"/>
          <w:szCs w:val="24"/>
          <w:shd w:val="clear" w:color="auto" w:fill="FFFFFF"/>
          <w:lang w:bidi="ar"/>
        </w:rPr>
        <w:t xml:space="preserve">The five stages of design thinking, according to the </w:t>
      </w:r>
      <w:proofErr w:type="spellStart"/>
      <w:r>
        <w:rPr>
          <w:rFonts w:ascii="Arial" w:eastAsia="Arial" w:hAnsi="Arial" w:cs="Arial"/>
          <w:b/>
          <w:bCs/>
          <w:color w:val="202124"/>
          <w:sz w:val="24"/>
          <w:szCs w:val="24"/>
          <w:shd w:val="clear" w:color="auto" w:fill="FFFFFF"/>
          <w:lang w:bidi="ar"/>
        </w:rPr>
        <w:t>d.school</w:t>
      </w:r>
      <w:proofErr w:type="spellEnd"/>
      <w:r>
        <w:rPr>
          <w:rFonts w:ascii="Arial" w:eastAsia="Arial" w:hAnsi="Arial" w:cs="Arial"/>
          <w:b/>
          <w:bCs/>
          <w:color w:val="202124"/>
          <w:sz w:val="24"/>
          <w:szCs w:val="24"/>
          <w:shd w:val="clear" w:color="auto" w:fill="FFFFFF"/>
          <w:lang w:bidi="ar"/>
        </w:rPr>
        <w:t>, are:</w:t>
      </w:r>
    </w:p>
    <w:p w:rsidR="009F3EAB" w:rsidRDefault="00A64164">
      <w:pPr>
        <w:numPr>
          <w:ilvl w:val="0"/>
          <w:numId w:val="11"/>
        </w:numPr>
        <w:spacing w:after="60"/>
        <w:ind w:left="0"/>
        <w:rPr>
          <w:rFonts w:ascii="Sitka Small" w:hAnsi="Sitka Small" w:cs="Sitka Small"/>
          <w:b/>
          <w:bCs/>
          <w:color w:val="C00000"/>
          <w:sz w:val="40"/>
          <w:szCs w:val="40"/>
        </w:rPr>
      </w:pPr>
      <w:r>
        <w:rPr>
          <w:rFonts w:ascii="Sitka Small" w:eastAsia="Arial" w:hAnsi="Sitka Small" w:cs="Sitka Small"/>
          <w:b/>
          <w:bCs/>
          <w:color w:val="C00000"/>
          <w:sz w:val="40"/>
          <w:szCs w:val="40"/>
          <w:shd w:val="clear" w:color="auto" w:fill="FFFFFF"/>
        </w:rPr>
        <w:t xml:space="preserve">Empathize: </w:t>
      </w:r>
    </w:p>
    <w:p w:rsidR="009F3EAB" w:rsidRDefault="00A64164">
      <w:pPr>
        <w:numPr>
          <w:ilvl w:val="0"/>
          <w:numId w:val="11"/>
        </w:numPr>
        <w:spacing w:after="60"/>
        <w:ind w:left="0"/>
      </w:pPr>
      <w:r>
        <w:rPr>
          <w:rFonts w:ascii="Arial" w:eastAsia="Arial" w:hAnsi="Arial" w:cs="Arial"/>
          <w:color w:val="202124"/>
          <w:sz w:val="24"/>
          <w:szCs w:val="24"/>
          <w:shd w:val="clear" w:color="auto" w:fill="FFFFFF"/>
          <w:lang w:val="en-IN"/>
        </w:rPr>
        <w:t xml:space="preserve">    </w:t>
      </w:r>
      <w:r>
        <w:rPr>
          <w:rFonts w:ascii="Arial" w:eastAsia="Arial" w:hAnsi="Arial" w:cs="Arial"/>
          <w:color w:val="00B0F0"/>
          <w:sz w:val="24"/>
          <w:szCs w:val="24"/>
          <w:shd w:val="clear" w:color="auto" w:fill="FFFFFF"/>
          <w:lang w:val="en-IN"/>
        </w:rPr>
        <w:t xml:space="preserve">     </w:t>
      </w:r>
      <w:r>
        <w:rPr>
          <w:rFonts w:ascii="Arial" w:eastAsia="Arial" w:hAnsi="Arial" w:cs="Arial"/>
          <w:color w:val="00B0F0"/>
          <w:sz w:val="24"/>
          <w:szCs w:val="24"/>
          <w:shd w:val="clear" w:color="auto" w:fill="FFFFFF"/>
        </w:rPr>
        <w:t>*</w:t>
      </w:r>
      <w:r>
        <w:rPr>
          <w:rFonts w:ascii="Arial" w:eastAsia="Arial" w:hAnsi="Arial" w:cs="Arial"/>
          <w:b/>
          <w:bCs/>
          <w:color w:val="00B0F0"/>
          <w:sz w:val="32"/>
          <w:szCs w:val="32"/>
          <w:shd w:val="clear" w:color="auto" w:fill="FFFFFF"/>
          <w:lang w:val="en-IN"/>
        </w:rPr>
        <w:t xml:space="preserve"> </w:t>
      </w:r>
      <w:r>
        <w:rPr>
          <w:rFonts w:ascii="Arial" w:eastAsia="Arial" w:hAnsi="Arial" w:cs="Arial"/>
          <w:b/>
          <w:bCs/>
          <w:color w:val="00B0F0"/>
          <w:sz w:val="32"/>
          <w:szCs w:val="32"/>
          <w:shd w:val="clear" w:color="auto" w:fill="FFFFFF"/>
        </w:rPr>
        <w:t xml:space="preserve">research your users' </w:t>
      </w:r>
      <w:r>
        <w:rPr>
          <w:rFonts w:ascii="Arial" w:eastAsia="Arial" w:hAnsi="Arial" w:cs="Arial"/>
          <w:b/>
          <w:bCs/>
          <w:color w:val="00B0F0"/>
          <w:sz w:val="32"/>
          <w:szCs w:val="32"/>
          <w:shd w:val="clear" w:color="auto" w:fill="FFFFFF"/>
        </w:rPr>
        <w:t>needs.</w:t>
      </w:r>
    </w:p>
    <w:p w:rsidR="009F3EAB" w:rsidRDefault="00A64164">
      <w:pPr>
        <w:numPr>
          <w:ilvl w:val="0"/>
          <w:numId w:val="11"/>
        </w:numPr>
        <w:spacing w:after="60"/>
        <w:ind w:left="0"/>
        <w:rPr>
          <w:rFonts w:ascii="Times New Roman" w:hAnsi="Times New Roman" w:cs="Times New Roman"/>
          <w:b/>
          <w:bCs/>
          <w:color w:val="C00000"/>
          <w:sz w:val="40"/>
          <w:szCs w:val="40"/>
        </w:rPr>
      </w:pPr>
      <w:r>
        <w:rPr>
          <w:rFonts w:ascii="Times New Roman" w:eastAsia="Arial" w:hAnsi="Times New Roman" w:cs="Times New Roman"/>
          <w:b/>
          <w:bCs/>
          <w:color w:val="C00000"/>
          <w:sz w:val="40"/>
          <w:szCs w:val="40"/>
          <w:shd w:val="clear" w:color="auto" w:fill="FFFFFF"/>
        </w:rPr>
        <w:t>Define:</w:t>
      </w:r>
    </w:p>
    <w:p w:rsidR="009F3EAB" w:rsidRDefault="00A64164">
      <w:pPr>
        <w:numPr>
          <w:ilvl w:val="0"/>
          <w:numId w:val="11"/>
        </w:numPr>
        <w:spacing w:after="60"/>
        <w:ind w:left="0"/>
        <w:rPr>
          <w:b/>
          <w:bCs/>
          <w:sz w:val="32"/>
          <w:szCs w:val="32"/>
        </w:rPr>
      </w:pPr>
      <w:r>
        <w:rPr>
          <w:rFonts w:ascii="Arial" w:eastAsia="Arial" w:hAnsi="Arial" w:cs="Arial"/>
          <w:b/>
          <w:bCs/>
          <w:color w:val="202124"/>
          <w:sz w:val="32"/>
          <w:szCs w:val="32"/>
          <w:shd w:val="clear" w:color="auto" w:fill="FFFFFF"/>
        </w:rPr>
        <w:t xml:space="preserve"> </w:t>
      </w:r>
      <w:r>
        <w:rPr>
          <w:rFonts w:ascii="Arial" w:eastAsia="Arial" w:hAnsi="Arial" w:cs="Arial"/>
          <w:b/>
          <w:bCs/>
          <w:color w:val="202124"/>
          <w:sz w:val="32"/>
          <w:szCs w:val="32"/>
          <w:shd w:val="clear" w:color="auto" w:fill="FFFFFF"/>
          <w:lang w:val="en-IN"/>
        </w:rPr>
        <w:t xml:space="preserve">     </w:t>
      </w:r>
      <w:r>
        <w:rPr>
          <w:rFonts w:ascii="Arial" w:eastAsia="Arial" w:hAnsi="Arial" w:cs="Arial"/>
          <w:b/>
          <w:bCs/>
          <w:color w:val="00B0F0"/>
          <w:sz w:val="32"/>
          <w:szCs w:val="32"/>
          <w:shd w:val="clear" w:color="auto" w:fill="FFFFFF"/>
          <w:lang w:val="en-IN"/>
        </w:rPr>
        <w:t xml:space="preserve"> </w:t>
      </w:r>
      <w:r>
        <w:rPr>
          <w:rFonts w:ascii="Arial" w:eastAsia="Arial" w:hAnsi="Arial" w:cs="Arial"/>
          <w:b/>
          <w:bCs/>
          <w:color w:val="00B0F0"/>
          <w:sz w:val="32"/>
          <w:szCs w:val="32"/>
          <w:shd w:val="clear" w:color="auto" w:fill="FFFFFF"/>
        </w:rPr>
        <w:t>*state your users' needs and problems.</w:t>
      </w:r>
    </w:p>
    <w:p w:rsidR="009F3EAB" w:rsidRDefault="00A64164">
      <w:pPr>
        <w:numPr>
          <w:ilvl w:val="0"/>
          <w:numId w:val="11"/>
        </w:numPr>
        <w:spacing w:after="60"/>
        <w:ind w:left="0"/>
        <w:rPr>
          <w:rFonts w:ascii="Times New Roman" w:hAnsi="Times New Roman" w:cs="Times New Roman"/>
          <w:b/>
          <w:bCs/>
          <w:color w:val="C00000"/>
          <w:sz w:val="36"/>
          <w:szCs w:val="36"/>
        </w:rPr>
      </w:pPr>
      <w:r>
        <w:rPr>
          <w:rFonts w:ascii="Times New Roman" w:eastAsia="Arial" w:hAnsi="Times New Roman" w:cs="Times New Roman"/>
          <w:b/>
          <w:bCs/>
          <w:color w:val="C00000"/>
          <w:sz w:val="36"/>
          <w:szCs w:val="36"/>
          <w:shd w:val="clear" w:color="auto" w:fill="FFFFFF"/>
        </w:rPr>
        <w:lastRenderedPageBreak/>
        <w:t xml:space="preserve">Ideate: </w:t>
      </w:r>
    </w:p>
    <w:p w:rsidR="009F3EAB" w:rsidRDefault="00A64164">
      <w:pPr>
        <w:numPr>
          <w:ilvl w:val="0"/>
          <w:numId w:val="11"/>
        </w:numPr>
        <w:spacing w:after="60"/>
        <w:ind w:left="0"/>
        <w:rPr>
          <w:b/>
          <w:bCs/>
          <w:color w:val="000000" w:themeColor="text1"/>
          <w:sz w:val="32"/>
          <w:szCs w:val="32"/>
        </w:rPr>
      </w:pPr>
      <w:r>
        <w:rPr>
          <w:rFonts w:ascii="Arial" w:eastAsia="Arial" w:hAnsi="Arial" w:cs="Arial"/>
          <w:color w:val="202124"/>
          <w:sz w:val="24"/>
          <w:szCs w:val="24"/>
          <w:shd w:val="clear" w:color="auto" w:fill="FFFFFF"/>
        </w:rPr>
        <w:t xml:space="preserve">        </w:t>
      </w:r>
      <w:r>
        <w:rPr>
          <w:rFonts w:ascii="Arial" w:eastAsia="Arial" w:hAnsi="Arial" w:cs="Arial"/>
          <w:color w:val="00B0F0"/>
          <w:sz w:val="24"/>
          <w:szCs w:val="24"/>
          <w:shd w:val="clear" w:color="auto" w:fill="FFFFFF"/>
        </w:rPr>
        <w:t xml:space="preserve">  *</w:t>
      </w:r>
      <w:r>
        <w:rPr>
          <w:rFonts w:ascii="Arial" w:eastAsia="Arial" w:hAnsi="Arial" w:cs="Arial"/>
          <w:b/>
          <w:bCs/>
          <w:color w:val="00B0F0"/>
          <w:sz w:val="32"/>
          <w:szCs w:val="32"/>
          <w:shd w:val="clear" w:color="auto" w:fill="FFFFFF"/>
        </w:rPr>
        <w:t>challenge assumptions and create ideas.</w:t>
      </w:r>
    </w:p>
    <w:p w:rsidR="009F3EAB" w:rsidRDefault="00A64164">
      <w:pPr>
        <w:numPr>
          <w:ilvl w:val="0"/>
          <w:numId w:val="11"/>
        </w:numPr>
        <w:spacing w:after="60"/>
        <w:ind w:left="0"/>
        <w:rPr>
          <w:rFonts w:ascii="Times New Roman" w:hAnsi="Times New Roman" w:cs="Times New Roman"/>
          <w:b/>
          <w:bCs/>
          <w:color w:val="C00000"/>
          <w:sz w:val="36"/>
          <w:szCs w:val="36"/>
        </w:rPr>
      </w:pPr>
      <w:r>
        <w:rPr>
          <w:rFonts w:ascii="Times New Roman" w:eastAsia="Arial" w:hAnsi="Times New Roman" w:cs="Times New Roman"/>
          <w:b/>
          <w:bCs/>
          <w:color w:val="C00000"/>
          <w:sz w:val="36"/>
          <w:szCs w:val="36"/>
          <w:shd w:val="clear" w:color="auto" w:fill="FFFFFF"/>
        </w:rPr>
        <w:t>Prototype:</w:t>
      </w:r>
    </w:p>
    <w:p w:rsidR="009F3EAB" w:rsidRDefault="00A64164">
      <w:pPr>
        <w:numPr>
          <w:ilvl w:val="0"/>
          <w:numId w:val="11"/>
        </w:numPr>
        <w:spacing w:after="60"/>
        <w:ind w:left="0"/>
      </w:pPr>
      <w:r>
        <w:rPr>
          <w:rFonts w:ascii="Arial" w:eastAsia="Arial" w:hAnsi="Arial" w:cs="Arial"/>
          <w:color w:val="202124"/>
          <w:sz w:val="24"/>
          <w:szCs w:val="24"/>
          <w:shd w:val="clear" w:color="auto" w:fill="FFFFFF"/>
        </w:rPr>
        <w:t xml:space="preserve">         </w:t>
      </w:r>
      <w:r>
        <w:rPr>
          <w:rFonts w:ascii="Arial" w:eastAsia="Arial" w:hAnsi="Arial" w:cs="Arial"/>
          <w:b/>
          <w:bCs/>
          <w:color w:val="00B0F0"/>
          <w:sz w:val="32"/>
          <w:szCs w:val="32"/>
          <w:shd w:val="clear" w:color="auto" w:fill="FFFFFF"/>
        </w:rPr>
        <w:t xml:space="preserve">  *start to create solutions.</w:t>
      </w:r>
    </w:p>
    <w:p w:rsidR="009F3EAB" w:rsidRDefault="00A64164">
      <w:pPr>
        <w:numPr>
          <w:ilvl w:val="0"/>
          <w:numId w:val="11"/>
        </w:numPr>
        <w:spacing w:after="60"/>
        <w:ind w:left="0"/>
        <w:rPr>
          <w:rFonts w:ascii="Times New Roman" w:hAnsi="Times New Roman" w:cs="Times New Roman"/>
          <w:b/>
          <w:bCs/>
          <w:color w:val="C00000"/>
          <w:sz w:val="36"/>
          <w:szCs w:val="36"/>
        </w:rPr>
      </w:pPr>
      <w:r>
        <w:rPr>
          <w:rFonts w:ascii="Times New Roman" w:eastAsia="Arial" w:hAnsi="Times New Roman" w:cs="Times New Roman"/>
          <w:b/>
          <w:bCs/>
          <w:color w:val="C00000"/>
          <w:sz w:val="36"/>
          <w:szCs w:val="36"/>
          <w:shd w:val="clear" w:color="auto" w:fill="FFFFFF"/>
        </w:rPr>
        <w:t xml:space="preserve">Test: </w:t>
      </w:r>
    </w:p>
    <w:p w:rsidR="009F3EAB" w:rsidRDefault="00A64164">
      <w:pPr>
        <w:numPr>
          <w:ilvl w:val="0"/>
          <w:numId w:val="11"/>
        </w:numPr>
        <w:spacing w:after="60"/>
        <w:ind w:left="0"/>
      </w:pPr>
      <w:r>
        <w:rPr>
          <w:rFonts w:ascii="Arial" w:eastAsia="Arial" w:hAnsi="Arial" w:cs="Arial"/>
          <w:color w:val="202124"/>
          <w:sz w:val="24"/>
          <w:szCs w:val="24"/>
          <w:shd w:val="clear" w:color="auto" w:fill="FFFFFF"/>
        </w:rPr>
        <w:t xml:space="preserve">       </w:t>
      </w:r>
      <w:r>
        <w:rPr>
          <w:rFonts w:ascii="Arial" w:eastAsia="Arial" w:hAnsi="Arial" w:cs="Arial"/>
          <w:color w:val="00B0F0"/>
          <w:sz w:val="24"/>
          <w:szCs w:val="24"/>
          <w:shd w:val="clear" w:color="auto" w:fill="FFFFFF"/>
        </w:rPr>
        <w:t xml:space="preserve">  </w:t>
      </w:r>
      <w:r>
        <w:rPr>
          <w:rFonts w:ascii="Arial" w:eastAsia="Arial" w:hAnsi="Arial" w:cs="Arial"/>
          <w:color w:val="00B0F0"/>
          <w:sz w:val="24"/>
          <w:szCs w:val="24"/>
          <w:shd w:val="clear" w:color="auto" w:fill="FFFFFF"/>
          <w:lang w:val="en-IN"/>
        </w:rPr>
        <w:t>*</w:t>
      </w:r>
      <w:r>
        <w:rPr>
          <w:rFonts w:ascii="Arial" w:eastAsia="Arial" w:hAnsi="Arial" w:cs="Arial"/>
          <w:b/>
          <w:bCs/>
          <w:color w:val="00B0F0"/>
          <w:sz w:val="36"/>
          <w:szCs w:val="36"/>
          <w:shd w:val="clear" w:color="auto" w:fill="FFFFFF"/>
        </w:rPr>
        <w:t>try your solutions out.</w:t>
      </w:r>
    </w:p>
    <w:p w:rsidR="009F3EAB" w:rsidRDefault="00A64164">
      <w:pPr>
        <w:numPr>
          <w:ilvl w:val="0"/>
          <w:numId w:val="11"/>
        </w:numPr>
        <w:spacing w:after="60"/>
        <w:ind w:left="0"/>
      </w:pPr>
      <w:r>
        <w:rPr>
          <w:noProof/>
          <w:lang w:val="en-IN" w:eastAsia="en-IN"/>
        </w:rPr>
        <w:drawing>
          <wp:inline distT="0" distB="0" distL="114300" distR="114300">
            <wp:extent cx="5880735" cy="5029835"/>
            <wp:effectExtent l="0" t="0" r="5715" b="18415"/>
            <wp:docPr id="46" name="Picture 46" descr="Workflow-for-Image-processing-and-data-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Workflow-for-Image-processing-and-data-analysis"/>
                    <pic:cNvPicPr>
                      <a:picLocks noChangeAspect="1"/>
                    </pic:cNvPicPr>
                  </pic:nvPicPr>
                  <pic:blipFill>
                    <a:blip r:embed="rId6"/>
                    <a:stretch>
                      <a:fillRect/>
                    </a:stretch>
                  </pic:blipFill>
                  <pic:spPr>
                    <a:xfrm>
                      <a:off x="0" y="0"/>
                      <a:ext cx="5880735" cy="5029835"/>
                    </a:xfrm>
                    <a:prstGeom prst="rect">
                      <a:avLst/>
                    </a:prstGeom>
                  </pic:spPr>
                </pic:pic>
              </a:graphicData>
            </a:graphic>
          </wp:inline>
        </w:drawing>
      </w:r>
    </w:p>
    <w:p w:rsidR="009F3EAB" w:rsidRDefault="00A64164">
      <w:pPr>
        <w:tabs>
          <w:tab w:val="left" w:pos="720"/>
        </w:tabs>
        <w:spacing w:after="60"/>
        <w:rPr>
          <w:rFonts w:ascii="Times New Roman" w:eastAsia="SimSun" w:hAnsi="Times New Roman" w:cs="Times New Roman"/>
          <w:b/>
          <w:bCs/>
          <w:color w:val="7030A0"/>
          <w:sz w:val="48"/>
          <w:szCs w:val="48"/>
          <w:lang w:val="en-IN" w:bidi="ar"/>
        </w:rPr>
      </w:pPr>
      <w:r>
        <w:rPr>
          <w:rFonts w:ascii="Times New Roman" w:eastAsia="SimSun" w:hAnsi="Times New Roman" w:cs="Times New Roman"/>
          <w:b/>
          <w:bCs/>
          <w:color w:val="7030A0"/>
          <w:sz w:val="48"/>
          <w:szCs w:val="48"/>
          <w:lang w:val="en-IN" w:bidi="ar"/>
        </w:rPr>
        <w:t>D</w:t>
      </w:r>
      <w:proofErr w:type="spellStart"/>
      <w:r>
        <w:rPr>
          <w:rFonts w:ascii="Times New Roman" w:eastAsia="SimSun" w:hAnsi="Times New Roman" w:cs="Times New Roman"/>
          <w:b/>
          <w:bCs/>
          <w:color w:val="7030A0"/>
          <w:sz w:val="48"/>
          <w:szCs w:val="48"/>
          <w:lang w:bidi="ar"/>
        </w:rPr>
        <w:t>evelopment</w:t>
      </w:r>
      <w:proofErr w:type="spellEnd"/>
      <w:r>
        <w:rPr>
          <w:rFonts w:ascii="Times New Roman" w:eastAsia="SimSun" w:hAnsi="Times New Roman" w:cs="Times New Roman"/>
          <w:b/>
          <w:bCs/>
          <w:color w:val="7030A0"/>
          <w:sz w:val="48"/>
          <w:szCs w:val="48"/>
          <w:lang w:bidi="ar"/>
        </w:rPr>
        <w:t xml:space="preserve"> phases</w:t>
      </w:r>
      <w:r>
        <w:rPr>
          <w:rFonts w:ascii="Times New Roman" w:eastAsia="SimSun" w:hAnsi="Times New Roman" w:cs="Times New Roman"/>
          <w:b/>
          <w:bCs/>
          <w:color w:val="7030A0"/>
          <w:sz w:val="48"/>
          <w:szCs w:val="48"/>
          <w:lang w:val="en-IN" w:bidi="ar"/>
        </w:rPr>
        <w:t>:</w:t>
      </w:r>
    </w:p>
    <w:p w:rsidR="009F3EAB" w:rsidRDefault="00A64164">
      <w:pPr>
        <w:ind w:firstLineChars="150" w:firstLine="723"/>
        <w:rPr>
          <w:color w:val="FFD966" w:themeColor="accent4" w:themeTint="99"/>
        </w:rPr>
      </w:pPr>
      <w:r>
        <w:rPr>
          <w:rFonts w:ascii="Times New Roman" w:eastAsia="SimSun" w:hAnsi="Times New Roman" w:cs="Times New Roman"/>
          <w:b/>
          <w:bCs/>
          <w:color w:val="FFD966" w:themeColor="accent4" w:themeTint="99"/>
          <w:sz w:val="48"/>
          <w:szCs w:val="48"/>
          <w:lang w:val="en-IN" w:bidi="ar"/>
        </w:rPr>
        <w:tab/>
      </w:r>
      <w:r>
        <w:rPr>
          <w:rFonts w:ascii="Times New Roman" w:eastAsia="SimSun" w:hAnsi="Times New Roman" w:cs="Times New Roman"/>
          <w:b/>
          <w:bCs/>
          <w:color w:val="FFD966" w:themeColor="accent4" w:themeTint="99"/>
          <w:sz w:val="36"/>
          <w:szCs w:val="36"/>
          <w:lang w:bidi="ar"/>
        </w:rPr>
        <w:t xml:space="preserve">* Data analytics is the analysis of qualitative and quantitative data from your business and the competition to drive continual </w:t>
      </w:r>
    </w:p>
    <w:p w:rsidR="009F3EAB" w:rsidRDefault="00A64164">
      <w:pPr>
        <w:rPr>
          <w:color w:val="FFD966" w:themeColor="accent4" w:themeTint="99"/>
        </w:rPr>
      </w:pPr>
      <w:proofErr w:type="gramStart"/>
      <w:r>
        <w:rPr>
          <w:rFonts w:ascii="Times New Roman" w:eastAsia="SimSun" w:hAnsi="Times New Roman" w:cs="Times New Roman"/>
          <w:b/>
          <w:bCs/>
          <w:color w:val="FFD966" w:themeColor="accent4" w:themeTint="99"/>
          <w:sz w:val="36"/>
          <w:szCs w:val="36"/>
          <w:lang w:bidi="ar"/>
        </w:rPr>
        <w:t>improvement</w:t>
      </w:r>
      <w:proofErr w:type="gramEnd"/>
      <w:r>
        <w:rPr>
          <w:rFonts w:ascii="Times New Roman" w:eastAsia="SimSun" w:hAnsi="Times New Roman" w:cs="Times New Roman"/>
          <w:b/>
          <w:bCs/>
          <w:color w:val="FFD966" w:themeColor="accent4" w:themeTint="99"/>
          <w:sz w:val="36"/>
          <w:szCs w:val="36"/>
          <w:lang w:bidi="ar"/>
        </w:rPr>
        <w:t xml:space="preserve"> of your users’ online experience to enable you to </w:t>
      </w:r>
    </w:p>
    <w:p w:rsidR="009F3EAB" w:rsidRDefault="00A64164">
      <w:pPr>
        <w:rPr>
          <w:color w:val="FFD966" w:themeColor="accent4" w:themeTint="99"/>
        </w:rPr>
      </w:pPr>
      <w:proofErr w:type="gramStart"/>
      <w:r>
        <w:rPr>
          <w:rFonts w:ascii="Times New Roman" w:eastAsia="SimSun" w:hAnsi="Times New Roman" w:cs="Times New Roman"/>
          <w:b/>
          <w:bCs/>
          <w:color w:val="FFD966" w:themeColor="accent4" w:themeTint="99"/>
          <w:sz w:val="36"/>
          <w:szCs w:val="36"/>
          <w:lang w:bidi="ar"/>
        </w:rPr>
        <w:t>achieve</w:t>
      </w:r>
      <w:proofErr w:type="gramEnd"/>
      <w:r>
        <w:rPr>
          <w:rFonts w:ascii="Times New Roman" w:eastAsia="SimSun" w:hAnsi="Times New Roman" w:cs="Times New Roman"/>
          <w:b/>
          <w:bCs/>
          <w:color w:val="FFD966" w:themeColor="accent4" w:themeTint="99"/>
          <w:sz w:val="36"/>
          <w:szCs w:val="36"/>
          <w:lang w:bidi="ar"/>
        </w:rPr>
        <w:t xml:space="preserve"> your </w:t>
      </w:r>
      <w:proofErr w:type="spellStart"/>
      <w:r>
        <w:rPr>
          <w:rFonts w:ascii="Times New Roman" w:eastAsia="SimSun" w:hAnsi="Times New Roman" w:cs="Times New Roman"/>
          <w:b/>
          <w:bCs/>
          <w:color w:val="FFD966" w:themeColor="accent4" w:themeTint="99"/>
          <w:sz w:val="36"/>
          <w:szCs w:val="36"/>
          <w:lang w:bidi="ar"/>
        </w:rPr>
        <w:t>organisational</w:t>
      </w:r>
      <w:proofErr w:type="spellEnd"/>
      <w:r>
        <w:rPr>
          <w:rFonts w:ascii="Times New Roman" w:eastAsia="SimSun" w:hAnsi="Times New Roman" w:cs="Times New Roman"/>
          <w:b/>
          <w:bCs/>
          <w:color w:val="FFD966" w:themeColor="accent4" w:themeTint="99"/>
          <w:sz w:val="36"/>
          <w:szCs w:val="36"/>
          <w:lang w:bidi="ar"/>
        </w:rPr>
        <w:t xml:space="preserve"> goals. </w:t>
      </w:r>
    </w:p>
    <w:p w:rsidR="009F3EAB" w:rsidRDefault="00A64164">
      <w:pPr>
        <w:ind w:firstLineChars="350" w:firstLine="1265"/>
        <w:rPr>
          <w:rFonts w:ascii="Times New Roman" w:eastAsia="SimSun" w:hAnsi="Times New Roman" w:cs="Times New Roman"/>
          <w:b/>
          <w:bCs/>
          <w:color w:val="FFD966" w:themeColor="accent4" w:themeTint="99"/>
          <w:sz w:val="36"/>
          <w:szCs w:val="36"/>
          <w:lang w:bidi="ar"/>
        </w:rPr>
      </w:pPr>
      <w:r>
        <w:rPr>
          <w:rFonts w:ascii="Times New Roman" w:eastAsia="SimSun" w:hAnsi="Times New Roman" w:cs="Times New Roman"/>
          <w:b/>
          <w:bCs/>
          <w:color w:val="FFD966" w:themeColor="accent4" w:themeTint="99"/>
          <w:sz w:val="36"/>
          <w:szCs w:val="36"/>
          <w:lang w:bidi="ar"/>
        </w:rPr>
        <w:t xml:space="preserve">* It allows you to </w:t>
      </w:r>
      <w:proofErr w:type="gramStart"/>
      <w:r>
        <w:rPr>
          <w:rFonts w:ascii="Times New Roman" w:eastAsia="SimSun" w:hAnsi="Times New Roman" w:cs="Times New Roman"/>
          <w:b/>
          <w:bCs/>
          <w:color w:val="FFD966" w:themeColor="accent4" w:themeTint="99"/>
          <w:sz w:val="36"/>
          <w:szCs w:val="36"/>
          <w:lang w:bidi="ar"/>
        </w:rPr>
        <w:t>measure,</w:t>
      </w:r>
      <w:proofErr w:type="gramEnd"/>
      <w:r>
        <w:rPr>
          <w:rFonts w:ascii="Times New Roman" w:eastAsia="SimSun" w:hAnsi="Times New Roman" w:cs="Times New Roman"/>
          <w:b/>
          <w:bCs/>
          <w:color w:val="FFD966" w:themeColor="accent4" w:themeTint="99"/>
          <w:sz w:val="36"/>
          <w:szCs w:val="36"/>
          <w:lang w:bidi="ar"/>
        </w:rPr>
        <w:t xml:space="preserve"> </w:t>
      </w:r>
      <w:r>
        <w:rPr>
          <w:rFonts w:ascii="Times New Roman" w:eastAsia="SimSun" w:hAnsi="Times New Roman" w:cs="Times New Roman"/>
          <w:b/>
          <w:bCs/>
          <w:color w:val="FFD966" w:themeColor="accent4" w:themeTint="99"/>
          <w:sz w:val="36"/>
          <w:szCs w:val="36"/>
          <w:lang w:bidi="ar"/>
        </w:rPr>
        <w:t xml:space="preserve">manage and </w:t>
      </w:r>
      <w:proofErr w:type="spellStart"/>
      <w:r>
        <w:rPr>
          <w:rFonts w:ascii="Times New Roman" w:eastAsia="SimSun" w:hAnsi="Times New Roman" w:cs="Times New Roman"/>
          <w:b/>
          <w:bCs/>
          <w:color w:val="FFD966" w:themeColor="accent4" w:themeTint="99"/>
          <w:sz w:val="36"/>
          <w:szCs w:val="36"/>
          <w:lang w:bidi="ar"/>
        </w:rPr>
        <w:t>analyse</w:t>
      </w:r>
      <w:proofErr w:type="spellEnd"/>
      <w:r>
        <w:rPr>
          <w:rFonts w:ascii="Times New Roman" w:eastAsia="SimSun" w:hAnsi="Times New Roman" w:cs="Times New Roman"/>
          <w:b/>
          <w:bCs/>
          <w:color w:val="FFD966" w:themeColor="accent4" w:themeTint="99"/>
          <w:sz w:val="36"/>
          <w:szCs w:val="36"/>
          <w:lang w:bidi="ar"/>
        </w:rPr>
        <w:t xml:space="preserve"> marketing performance to </w:t>
      </w:r>
      <w:proofErr w:type="spellStart"/>
      <w:r>
        <w:rPr>
          <w:rFonts w:ascii="Times New Roman" w:eastAsia="SimSun" w:hAnsi="Times New Roman" w:cs="Times New Roman"/>
          <w:b/>
          <w:bCs/>
          <w:color w:val="FFD966" w:themeColor="accent4" w:themeTint="99"/>
          <w:sz w:val="36"/>
          <w:szCs w:val="36"/>
          <w:lang w:bidi="ar"/>
        </w:rPr>
        <w:t>maximise</w:t>
      </w:r>
      <w:proofErr w:type="spellEnd"/>
      <w:r>
        <w:rPr>
          <w:rFonts w:ascii="Times New Roman" w:eastAsia="SimSun" w:hAnsi="Times New Roman" w:cs="Times New Roman"/>
          <w:b/>
          <w:bCs/>
          <w:color w:val="FFD966" w:themeColor="accent4" w:themeTint="99"/>
          <w:sz w:val="36"/>
          <w:szCs w:val="36"/>
          <w:lang w:bidi="ar"/>
        </w:rPr>
        <w:t xml:space="preserve"> </w:t>
      </w:r>
      <w:proofErr w:type="spellStart"/>
      <w:r>
        <w:rPr>
          <w:rFonts w:ascii="Times New Roman" w:eastAsia="SimSun" w:hAnsi="Times New Roman" w:cs="Times New Roman"/>
          <w:b/>
          <w:bCs/>
          <w:color w:val="FFD966" w:themeColor="accent4" w:themeTint="99"/>
          <w:sz w:val="36"/>
          <w:szCs w:val="36"/>
          <w:lang w:bidi="ar"/>
        </w:rPr>
        <w:t>efectiveness</w:t>
      </w:r>
      <w:proofErr w:type="spellEnd"/>
      <w:r>
        <w:rPr>
          <w:rFonts w:ascii="Times New Roman" w:eastAsia="SimSun" w:hAnsi="Times New Roman" w:cs="Times New Roman"/>
          <w:b/>
          <w:bCs/>
          <w:color w:val="FFD966" w:themeColor="accent4" w:themeTint="99"/>
          <w:sz w:val="36"/>
          <w:szCs w:val="36"/>
          <w:lang w:bidi="ar"/>
        </w:rPr>
        <w:t>.</w:t>
      </w:r>
    </w:p>
    <w:p w:rsidR="009F3EAB" w:rsidRDefault="00A64164">
      <w:r>
        <w:rPr>
          <w:rFonts w:ascii="Times New Roman" w:eastAsia="SimSun" w:hAnsi="Times New Roman" w:cs="Times New Roman"/>
          <w:b/>
          <w:bCs/>
          <w:color w:val="0070C0"/>
          <w:sz w:val="36"/>
          <w:szCs w:val="36"/>
          <w:lang w:bidi="ar"/>
        </w:rPr>
        <w:t xml:space="preserve">1. Data Collection: </w:t>
      </w:r>
    </w:p>
    <w:p w:rsidR="009F3EAB" w:rsidRDefault="00A64164">
      <w:r>
        <w:rPr>
          <w:rFonts w:ascii="Times New Roman" w:eastAsia="SimSun" w:hAnsi="Times New Roman" w:cs="Times New Roman"/>
          <w:b/>
          <w:bCs/>
          <w:color w:val="000000"/>
          <w:sz w:val="36"/>
          <w:szCs w:val="36"/>
          <w:lang w:bidi="ar"/>
        </w:rPr>
        <w:t xml:space="preserve">* Web Analytics Tools: Use web analytics tools like Google </w:t>
      </w:r>
    </w:p>
    <w:p w:rsidR="009F3EAB" w:rsidRDefault="00A64164">
      <w:r>
        <w:rPr>
          <w:rFonts w:ascii="Times New Roman" w:eastAsia="SimSun" w:hAnsi="Times New Roman" w:cs="Times New Roman"/>
          <w:b/>
          <w:bCs/>
          <w:color w:val="000000"/>
          <w:sz w:val="36"/>
          <w:szCs w:val="36"/>
          <w:lang w:bidi="ar"/>
        </w:rPr>
        <w:t xml:space="preserve">Analytics, Adobe Analytics, or </w:t>
      </w:r>
      <w:proofErr w:type="spellStart"/>
      <w:r>
        <w:rPr>
          <w:rFonts w:ascii="Times New Roman" w:eastAsia="SimSun" w:hAnsi="Times New Roman" w:cs="Times New Roman"/>
          <w:b/>
          <w:bCs/>
          <w:color w:val="000000"/>
          <w:sz w:val="36"/>
          <w:szCs w:val="36"/>
          <w:lang w:bidi="ar"/>
        </w:rPr>
        <w:t>Matomo</w:t>
      </w:r>
      <w:proofErr w:type="spellEnd"/>
      <w:r>
        <w:rPr>
          <w:rFonts w:ascii="Times New Roman" w:eastAsia="SimSun" w:hAnsi="Times New Roman" w:cs="Times New Roman"/>
          <w:b/>
          <w:bCs/>
          <w:color w:val="000000"/>
          <w:sz w:val="36"/>
          <w:szCs w:val="36"/>
          <w:lang w:bidi="ar"/>
        </w:rPr>
        <w:t xml:space="preserve"> (formerly </w:t>
      </w:r>
      <w:proofErr w:type="spellStart"/>
      <w:r>
        <w:rPr>
          <w:rFonts w:ascii="Times New Roman" w:eastAsia="SimSun" w:hAnsi="Times New Roman" w:cs="Times New Roman"/>
          <w:b/>
          <w:bCs/>
          <w:color w:val="000000"/>
          <w:sz w:val="36"/>
          <w:szCs w:val="36"/>
          <w:lang w:bidi="ar"/>
        </w:rPr>
        <w:t>Piwik</w:t>
      </w:r>
      <w:proofErr w:type="spellEnd"/>
      <w:r>
        <w:rPr>
          <w:rFonts w:ascii="Times New Roman" w:eastAsia="SimSun" w:hAnsi="Times New Roman" w:cs="Times New Roman"/>
          <w:b/>
          <w:bCs/>
          <w:color w:val="000000"/>
          <w:sz w:val="36"/>
          <w:szCs w:val="36"/>
          <w:lang w:bidi="ar"/>
        </w:rPr>
        <w:t xml:space="preserve">) to </w:t>
      </w:r>
    </w:p>
    <w:p w:rsidR="009F3EAB" w:rsidRDefault="00A64164">
      <w:proofErr w:type="gramStart"/>
      <w:r>
        <w:rPr>
          <w:rFonts w:ascii="Times New Roman" w:eastAsia="SimSun" w:hAnsi="Times New Roman" w:cs="Times New Roman"/>
          <w:b/>
          <w:bCs/>
          <w:color w:val="000000"/>
          <w:sz w:val="36"/>
          <w:szCs w:val="36"/>
          <w:lang w:bidi="ar"/>
        </w:rPr>
        <w:lastRenderedPageBreak/>
        <w:t>gather</w:t>
      </w:r>
      <w:proofErr w:type="gramEnd"/>
      <w:r>
        <w:rPr>
          <w:rFonts w:ascii="Times New Roman" w:eastAsia="SimSun" w:hAnsi="Times New Roman" w:cs="Times New Roman"/>
          <w:b/>
          <w:bCs/>
          <w:color w:val="000000"/>
          <w:sz w:val="36"/>
          <w:szCs w:val="36"/>
          <w:lang w:bidi="ar"/>
        </w:rPr>
        <w:t xml:space="preserve"> data about your website &amp;</w:t>
      </w:r>
      <w:r>
        <w:rPr>
          <w:rFonts w:ascii="Times New Roman" w:eastAsia="SimSun" w:hAnsi="Times New Roman" w:cs="Times New Roman"/>
          <w:b/>
          <w:bCs/>
          <w:color w:val="000000"/>
          <w:sz w:val="36"/>
          <w:szCs w:val="36"/>
          <w:lang w:bidi="ar"/>
        </w:rPr>
        <w:t xml:space="preserve"> visitors, their behavior, and </w:t>
      </w:r>
    </w:p>
    <w:p w:rsidR="009F3EAB" w:rsidRDefault="00A64164">
      <w:proofErr w:type="gramStart"/>
      <w:r>
        <w:rPr>
          <w:rFonts w:ascii="Times New Roman" w:eastAsia="SimSun" w:hAnsi="Times New Roman" w:cs="Times New Roman"/>
          <w:b/>
          <w:bCs/>
          <w:color w:val="000000"/>
          <w:sz w:val="36"/>
          <w:szCs w:val="36"/>
          <w:lang w:bidi="ar"/>
        </w:rPr>
        <w:t>other</w:t>
      </w:r>
      <w:proofErr w:type="gramEnd"/>
      <w:r>
        <w:rPr>
          <w:rFonts w:ascii="Times New Roman" w:eastAsia="SimSun" w:hAnsi="Times New Roman" w:cs="Times New Roman"/>
          <w:b/>
          <w:bCs/>
          <w:color w:val="000000"/>
          <w:sz w:val="36"/>
          <w:szCs w:val="36"/>
          <w:lang w:bidi="ar"/>
        </w:rPr>
        <w:t xml:space="preserve"> relevant metrics. </w:t>
      </w:r>
    </w:p>
    <w:p w:rsidR="009F3EAB" w:rsidRDefault="00A64164">
      <w:r>
        <w:rPr>
          <w:rFonts w:ascii="Times New Roman" w:eastAsia="SimSun" w:hAnsi="Times New Roman" w:cs="Times New Roman"/>
          <w:b/>
          <w:bCs/>
          <w:color w:val="2E74B5"/>
          <w:sz w:val="36"/>
          <w:szCs w:val="36"/>
          <w:lang w:bidi="ar"/>
        </w:rPr>
        <w:t xml:space="preserve">2. Key Metrics: </w:t>
      </w:r>
    </w:p>
    <w:p w:rsidR="009F3EAB" w:rsidRDefault="00A64164">
      <w:r>
        <w:rPr>
          <w:rFonts w:ascii="Times New Roman" w:eastAsia="SimSun" w:hAnsi="Times New Roman" w:cs="Times New Roman"/>
          <w:b/>
          <w:bCs/>
          <w:color w:val="000000"/>
          <w:sz w:val="36"/>
          <w:szCs w:val="36"/>
          <w:lang w:bidi="ar"/>
        </w:rPr>
        <w:t xml:space="preserve">Traffic Sources: Understand where your visitors are coming </w:t>
      </w:r>
    </w:p>
    <w:p w:rsidR="009F3EAB" w:rsidRDefault="00A64164">
      <w:proofErr w:type="gramStart"/>
      <w:r>
        <w:rPr>
          <w:rFonts w:ascii="Times New Roman" w:eastAsia="SimSun" w:hAnsi="Times New Roman" w:cs="Times New Roman"/>
          <w:b/>
          <w:bCs/>
          <w:color w:val="000000"/>
          <w:sz w:val="36"/>
          <w:szCs w:val="36"/>
          <w:lang w:bidi="ar"/>
        </w:rPr>
        <w:t>from</w:t>
      </w:r>
      <w:proofErr w:type="gramEnd"/>
      <w:r>
        <w:rPr>
          <w:rFonts w:ascii="Times New Roman" w:eastAsia="SimSun" w:hAnsi="Times New Roman" w:cs="Times New Roman"/>
          <w:b/>
          <w:bCs/>
          <w:color w:val="000000"/>
          <w:sz w:val="36"/>
          <w:szCs w:val="36"/>
          <w:lang w:bidi="ar"/>
        </w:rPr>
        <w:t xml:space="preserve">. </w:t>
      </w:r>
    </w:p>
    <w:p w:rsidR="009F3EAB" w:rsidRDefault="00A64164">
      <w:r>
        <w:rPr>
          <w:rFonts w:ascii="Times New Roman" w:eastAsia="SimSun" w:hAnsi="Times New Roman" w:cs="Times New Roman"/>
          <w:b/>
          <w:bCs/>
          <w:color w:val="000000"/>
          <w:sz w:val="36"/>
          <w:szCs w:val="36"/>
          <w:lang w:bidi="ar"/>
        </w:rPr>
        <w:t xml:space="preserve">This can include organic search, direct traffic, </w:t>
      </w:r>
      <w:proofErr w:type="gramStart"/>
      <w:r>
        <w:rPr>
          <w:rFonts w:ascii="Times New Roman" w:eastAsia="SimSun" w:hAnsi="Times New Roman" w:cs="Times New Roman"/>
          <w:b/>
          <w:bCs/>
          <w:color w:val="000000"/>
          <w:sz w:val="36"/>
          <w:szCs w:val="36"/>
          <w:lang w:bidi="ar"/>
        </w:rPr>
        <w:t>referral</w:t>
      </w:r>
      <w:proofErr w:type="gramEnd"/>
      <w:r>
        <w:rPr>
          <w:rFonts w:ascii="Times New Roman" w:eastAsia="SimSun" w:hAnsi="Times New Roman" w:cs="Times New Roman"/>
          <w:b/>
          <w:bCs/>
          <w:color w:val="000000"/>
          <w:sz w:val="36"/>
          <w:szCs w:val="36"/>
          <w:lang w:bidi="ar"/>
        </w:rPr>
        <w:t xml:space="preserve"> traffic </w:t>
      </w:r>
    </w:p>
    <w:p w:rsidR="009F3EAB" w:rsidRDefault="00A64164">
      <w:proofErr w:type="gramStart"/>
      <w:r>
        <w:rPr>
          <w:rFonts w:ascii="Times New Roman" w:eastAsia="SimSun" w:hAnsi="Times New Roman" w:cs="Times New Roman"/>
          <w:b/>
          <w:bCs/>
          <w:color w:val="000000"/>
          <w:sz w:val="36"/>
          <w:szCs w:val="36"/>
          <w:lang w:bidi="ar"/>
        </w:rPr>
        <w:t>from</w:t>
      </w:r>
      <w:proofErr w:type="gramEnd"/>
      <w:r>
        <w:rPr>
          <w:rFonts w:ascii="Times New Roman" w:eastAsia="SimSun" w:hAnsi="Times New Roman" w:cs="Times New Roman"/>
          <w:b/>
          <w:bCs/>
          <w:color w:val="000000"/>
          <w:sz w:val="36"/>
          <w:szCs w:val="36"/>
          <w:lang w:bidi="ar"/>
        </w:rPr>
        <w:t xml:space="preserve"> other websites, social media, and paid adve</w:t>
      </w:r>
      <w:r>
        <w:rPr>
          <w:rFonts w:ascii="Times New Roman" w:eastAsia="SimSun" w:hAnsi="Times New Roman" w:cs="Times New Roman"/>
          <w:b/>
          <w:bCs/>
          <w:color w:val="000000"/>
          <w:sz w:val="36"/>
          <w:szCs w:val="36"/>
          <w:lang w:bidi="ar"/>
        </w:rPr>
        <w:t xml:space="preserve">rtising. </w:t>
      </w:r>
    </w:p>
    <w:p w:rsidR="009F3EAB" w:rsidRDefault="00A64164">
      <w:r>
        <w:rPr>
          <w:rFonts w:ascii="Times New Roman" w:eastAsia="SimSun" w:hAnsi="Times New Roman" w:cs="Times New Roman"/>
          <w:b/>
          <w:bCs/>
          <w:color w:val="2E74B5"/>
          <w:sz w:val="36"/>
          <w:szCs w:val="36"/>
          <w:lang w:bidi="ar"/>
        </w:rPr>
        <w:t xml:space="preserve">3. Traffic Segmentation: </w:t>
      </w:r>
    </w:p>
    <w:p w:rsidR="009F3EAB" w:rsidRDefault="00A64164">
      <w:r>
        <w:rPr>
          <w:rFonts w:ascii="Times New Roman" w:eastAsia="SimSun" w:hAnsi="Times New Roman" w:cs="Times New Roman"/>
          <w:b/>
          <w:bCs/>
          <w:color w:val="000000"/>
          <w:sz w:val="36"/>
          <w:szCs w:val="36"/>
          <w:lang w:bidi="ar"/>
        </w:rPr>
        <w:t xml:space="preserve">* Analyze traffic by segments such as new vs. returning </w:t>
      </w:r>
    </w:p>
    <w:p w:rsidR="009F3EAB" w:rsidRDefault="00A64164">
      <w:proofErr w:type="gramStart"/>
      <w:r>
        <w:rPr>
          <w:rFonts w:ascii="Times New Roman" w:eastAsia="SimSun" w:hAnsi="Times New Roman" w:cs="Times New Roman"/>
          <w:b/>
          <w:bCs/>
          <w:color w:val="000000"/>
          <w:sz w:val="36"/>
          <w:szCs w:val="36"/>
          <w:lang w:bidi="ar"/>
        </w:rPr>
        <w:t>visitors</w:t>
      </w:r>
      <w:proofErr w:type="gramEnd"/>
      <w:r>
        <w:rPr>
          <w:rFonts w:ascii="Times New Roman" w:eastAsia="SimSun" w:hAnsi="Times New Roman" w:cs="Times New Roman"/>
          <w:b/>
          <w:bCs/>
          <w:color w:val="000000"/>
          <w:sz w:val="36"/>
          <w:szCs w:val="36"/>
          <w:lang w:bidi="ar"/>
        </w:rPr>
        <w:t xml:space="preserve">, device type (desktop, mobile, tablet), geographic location, </w:t>
      </w:r>
    </w:p>
    <w:p w:rsidR="009F3EAB" w:rsidRDefault="00A64164">
      <w:proofErr w:type="gramStart"/>
      <w:r>
        <w:rPr>
          <w:rFonts w:ascii="Times New Roman" w:eastAsia="SimSun" w:hAnsi="Times New Roman" w:cs="Times New Roman"/>
          <w:b/>
          <w:bCs/>
          <w:color w:val="000000"/>
          <w:sz w:val="36"/>
          <w:szCs w:val="36"/>
          <w:lang w:bidi="ar"/>
        </w:rPr>
        <w:t>and</w:t>
      </w:r>
      <w:proofErr w:type="gramEnd"/>
      <w:r>
        <w:rPr>
          <w:rFonts w:ascii="Times New Roman" w:eastAsia="SimSun" w:hAnsi="Times New Roman" w:cs="Times New Roman"/>
          <w:b/>
          <w:bCs/>
          <w:color w:val="000000"/>
          <w:sz w:val="36"/>
          <w:szCs w:val="36"/>
          <w:lang w:bidi="ar"/>
        </w:rPr>
        <w:t xml:space="preserve"> referral sources. </w:t>
      </w:r>
    </w:p>
    <w:p w:rsidR="009F3EAB" w:rsidRDefault="00A64164">
      <w:r>
        <w:rPr>
          <w:rFonts w:ascii="Times New Roman" w:eastAsia="SimSun" w:hAnsi="Times New Roman" w:cs="Times New Roman"/>
          <w:b/>
          <w:bCs/>
          <w:color w:val="000000"/>
          <w:sz w:val="36"/>
          <w:szCs w:val="36"/>
          <w:lang w:bidi="ar"/>
        </w:rPr>
        <w:t xml:space="preserve">* Segmenting your </w:t>
      </w:r>
    </w:p>
    <w:p w:rsidR="009F3EAB" w:rsidRDefault="009F3EAB">
      <w:pPr>
        <w:rPr>
          <w:rFonts w:ascii="Times New Roman" w:eastAsia="SimSun" w:hAnsi="Times New Roman" w:cs="Times New Roman"/>
          <w:b/>
          <w:bCs/>
          <w:color w:val="1F4E79"/>
          <w:sz w:val="36"/>
          <w:szCs w:val="36"/>
          <w:lang w:bidi="ar"/>
        </w:rPr>
      </w:pPr>
    </w:p>
    <w:p w:rsidR="009F3EAB" w:rsidRDefault="00A64164">
      <w:r>
        <w:rPr>
          <w:rFonts w:ascii="Times New Roman" w:eastAsia="SimSun" w:hAnsi="Times New Roman" w:cs="Times New Roman"/>
          <w:b/>
          <w:bCs/>
          <w:color w:val="1F4E79"/>
          <w:sz w:val="36"/>
          <w:szCs w:val="36"/>
          <w:lang w:bidi="ar"/>
        </w:rPr>
        <w:t xml:space="preserve">4. User Behavior: </w:t>
      </w:r>
    </w:p>
    <w:p w:rsidR="009F3EAB" w:rsidRDefault="00A64164">
      <w:r>
        <w:rPr>
          <w:rFonts w:ascii="Times New Roman" w:eastAsia="SimSun" w:hAnsi="Times New Roman" w:cs="Times New Roman"/>
          <w:b/>
          <w:bCs/>
          <w:color w:val="000000"/>
          <w:sz w:val="36"/>
          <w:szCs w:val="36"/>
          <w:lang w:bidi="ar"/>
        </w:rPr>
        <w:t>* Track the user journey throu</w:t>
      </w:r>
      <w:r>
        <w:rPr>
          <w:rFonts w:ascii="Times New Roman" w:eastAsia="SimSun" w:hAnsi="Times New Roman" w:cs="Times New Roman"/>
          <w:b/>
          <w:bCs/>
          <w:color w:val="000000"/>
          <w:sz w:val="36"/>
          <w:szCs w:val="36"/>
          <w:lang w:bidi="ar"/>
        </w:rPr>
        <w:t xml:space="preserve">gh your website, including the </w:t>
      </w:r>
    </w:p>
    <w:p w:rsidR="009F3EAB" w:rsidRDefault="00A64164">
      <w:proofErr w:type="gramStart"/>
      <w:r>
        <w:rPr>
          <w:rFonts w:ascii="Times New Roman" w:eastAsia="SimSun" w:hAnsi="Times New Roman" w:cs="Times New Roman"/>
          <w:b/>
          <w:bCs/>
          <w:color w:val="000000"/>
          <w:sz w:val="36"/>
          <w:szCs w:val="36"/>
          <w:lang w:bidi="ar"/>
        </w:rPr>
        <w:t>path</w:t>
      </w:r>
      <w:proofErr w:type="gramEnd"/>
      <w:r>
        <w:rPr>
          <w:rFonts w:ascii="Times New Roman" w:eastAsia="SimSun" w:hAnsi="Times New Roman" w:cs="Times New Roman"/>
          <w:b/>
          <w:bCs/>
          <w:color w:val="000000"/>
          <w:sz w:val="36"/>
          <w:szCs w:val="36"/>
          <w:lang w:bidi="ar"/>
        </w:rPr>
        <w:t xml:space="preserve"> they take, the pages they visit, and the actions they perform. </w:t>
      </w:r>
    </w:p>
    <w:p w:rsidR="009F3EAB" w:rsidRDefault="00A64164">
      <w:r>
        <w:rPr>
          <w:rFonts w:ascii="Times New Roman" w:eastAsia="SimSun" w:hAnsi="Times New Roman" w:cs="Times New Roman"/>
          <w:b/>
          <w:bCs/>
          <w:color w:val="000000"/>
          <w:sz w:val="36"/>
          <w:szCs w:val="36"/>
          <w:lang w:bidi="ar"/>
        </w:rPr>
        <w:t xml:space="preserve">* </w:t>
      </w:r>
      <w:proofErr w:type="spellStart"/>
      <w:r>
        <w:rPr>
          <w:rFonts w:ascii="Times New Roman" w:eastAsia="SimSun" w:hAnsi="Times New Roman" w:cs="Times New Roman"/>
          <w:b/>
          <w:bCs/>
          <w:color w:val="000000"/>
          <w:sz w:val="36"/>
          <w:szCs w:val="36"/>
          <w:lang w:bidi="ar"/>
        </w:rPr>
        <w:t>Heatmaps</w:t>
      </w:r>
      <w:proofErr w:type="spellEnd"/>
      <w:r>
        <w:rPr>
          <w:rFonts w:ascii="Times New Roman" w:eastAsia="SimSun" w:hAnsi="Times New Roman" w:cs="Times New Roman"/>
          <w:b/>
          <w:bCs/>
          <w:color w:val="000000"/>
          <w:sz w:val="36"/>
          <w:szCs w:val="36"/>
          <w:lang w:bidi="ar"/>
        </w:rPr>
        <w:t xml:space="preserve"> and session recordings can provide visual insights </w:t>
      </w:r>
    </w:p>
    <w:p w:rsidR="009F3EAB" w:rsidRDefault="00A64164">
      <w:proofErr w:type="gramStart"/>
      <w:r>
        <w:rPr>
          <w:rFonts w:ascii="Times New Roman" w:eastAsia="SimSun" w:hAnsi="Times New Roman" w:cs="Times New Roman"/>
          <w:b/>
          <w:bCs/>
          <w:color w:val="000000"/>
          <w:sz w:val="36"/>
          <w:szCs w:val="36"/>
          <w:lang w:bidi="ar"/>
        </w:rPr>
        <w:t>into</w:t>
      </w:r>
      <w:proofErr w:type="gramEnd"/>
      <w:r>
        <w:rPr>
          <w:rFonts w:ascii="Times New Roman" w:eastAsia="SimSun" w:hAnsi="Times New Roman" w:cs="Times New Roman"/>
          <w:b/>
          <w:bCs/>
          <w:color w:val="000000"/>
          <w:sz w:val="36"/>
          <w:szCs w:val="36"/>
          <w:lang w:bidi="ar"/>
        </w:rPr>
        <w:t xml:space="preserve"> user behavior and interactions. </w:t>
      </w:r>
    </w:p>
    <w:p w:rsidR="009F3EAB" w:rsidRDefault="00A64164">
      <w:r>
        <w:rPr>
          <w:rFonts w:ascii="Times New Roman" w:eastAsia="SimSun" w:hAnsi="Times New Roman" w:cs="Times New Roman"/>
          <w:b/>
          <w:bCs/>
          <w:color w:val="1F4E79"/>
          <w:sz w:val="36"/>
          <w:szCs w:val="36"/>
          <w:lang w:bidi="ar"/>
        </w:rPr>
        <w:t xml:space="preserve">6. Goal Tracking: </w:t>
      </w:r>
    </w:p>
    <w:p w:rsidR="009F3EAB" w:rsidRDefault="00A64164">
      <w:r>
        <w:rPr>
          <w:rFonts w:ascii="Times New Roman" w:eastAsia="SimSun" w:hAnsi="Times New Roman" w:cs="Times New Roman"/>
          <w:b/>
          <w:bCs/>
          <w:color w:val="000000"/>
          <w:sz w:val="36"/>
          <w:szCs w:val="36"/>
          <w:lang w:bidi="ar"/>
        </w:rPr>
        <w:t xml:space="preserve">*Set up goals and conversion funnels in your analytics tool to </w:t>
      </w:r>
    </w:p>
    <w:p w:rsidR="009F3EAB" w:rsidRDefault="00A64164">
      <w:proofErr w:type="spellStart"/>
      <w:proofErr w:type="gramStart"/>
      <w:r>
        <w:rPr>
          <w:rFonts w:ascii="Times New Roman" w:eastAsia="SimSun" w:hAnsi="Times New Roman" w:cs="Times New Roman"/>
          <w:b/>
          <w:bCs/>
          <w:color w:val="000000"/>
          <w:sz w:val="36"/>
          <w:szCs w:val="36"/>
          <w:lang w:bidi="ar"/>
        </w:rPr>
        <w:t>measurethe</w:t>
      </w:r>
      <w:proofErr w:type="spellEnd"/>
      <w:proofErr w:type="gramEnd"/>
      <w:r>
        <w:rPr>
          <w:rFonts w:ascii="Times New Roman" w:eastAsia="SimSun" w:hAnsi="Times New Roman" w:cs="Times New Roman"/>
          <w:b/>
          <w:bCs/>
          <w:color w:val="000000"/>
          <w:sz w:val="36"/>
          <w:szCs w:val="36"/>
          <w:lang w:bidi="ar"/>
        </w:rPr>
        <w:t xml:space="preserve"> success of specific actions or objectives. </w:t>
      </w:r>
    </w:p>
    <w:p w:rsidR="009F3EAB" w:rsidRDefault="00A64164">
      <w:r>
        <w:rPr>
          <w:rFonts w:ascii="Times New Roman" w:eastAsia="SimSun" w:hAnsi="Times New Roman" w:cs="Times New Roman"/>
          <w:b/>
          <w:bCs/>
          <w:color w:val="000000"/>
          <w:sz w:val="36"/>
          <w:szCs w:val="36"/>
          <w:lang w:bidi="ar"/>
        </w:rPr>
        <w:t xml:space="preserve">*Analyze the steps users take to complete these goals and </w:t>
      </w:r>
    </w:p>
    <w:p w:rsidR="009F3EAB" w:rsidRDefault="00A64164">
      <w:pPr>
        <w:rPr>
          <w:rFonts w:ascii="Times New Roman" w:eastAsia="SimSun" w:hAnsi="Times New Roman" w:cs="Times New Roman"/>
          <w:b/>
          <w:bCs/>
          <w:color w:val="000000"/>
          <w:sz w:val="36"/>
          <w:szCs w:val="36"/>
          <w:lang w:bidi="ar"/>
        </w:rPr>
      </w:pPr>
      <w:proofErr w:type="spellStart"/>
      <w:proofErr w:type="gramStart"/>
      <w:r>
        <w:rPr>
          <w:rFonts w:ascii="Times New Roman" w:eastAsia="SimSun" w:hAnsi="Times New Roman" w:cs="Times New Roman"/>
          <w:b/>
          <w:bCs/>
          <w:color w:val="000000"/>
          <w:sz w:val="36"/>
          <w:szCs w:val="36"/>
          <w:lang w:bidi="ar"/>
        </w:rPr>
        <w:t>optimizethe</w:t>
      </w:r>
      <w:proofErr w:type="spellEnd"/>
      <w:proofErr w:type="gramEnd"/>
      <w:r>
        <w:rPr>
          <w:rFonts w:ascii="Times New Roman" w:eastAsia="SimSun" w:hAnsi="Times New Roman" w:cs="Times New Roman"/>
          <w:b/>
          <w:bCs/>
          <w:color w:val="000000"/>
          <w:sz w:val="36"/>
          <w:szCs w:val="36"/>
          <w:lang w:bidi="ar"/>
        </w:rPr>
        <w:t xml:space="preserve"> process.</w:t>
      </w:r>
    </w:p>
    <w:p w:rsidR="009F3EAB" w:rsidRDefault="009F3EAB">
      <w:pPr>
        <w:rPr>
          <w:rFonts w:ascii="Times New Roman" w:eastAsia="SimSun" w:hAnsi="Times New Roman" w:cs="Times New Roman"/>
          <w:b/>
          <w:bCs/>
          <w:color w:val="000000"/>
          <w:sz w:val="36"/>
          <w:szCs w:val="36"/>
          <w:lang w:bidi="ar"/>
        </w:rPr>
      </w:pPr>
    </w:p>
    <w:p w:rsidR="009F3EAB" w:rsidRDefault="00A64164">
      <w:pPr>
        <w:rPr>
          <w:rFonts w:ascii="Sitka Small" w:eastAsia="Sitka Small" w:hAnsi="Sitka Small" w:cs="Sitka Small"/>
          <w:b/>
          <w:bCs/>
          <w:color w:val="833C0B"/>
          <w:sz w:val="36"/>
          <w:szCs w:val="36"/>
          <w:lang w:bidi="ar"/>
        </w:rPr>
      </w:pPr>
      <w:r>
        <w:rPr>
          <w:rFonts w:ascii="Sitka Small" w:eastAsia="Sitka Small" w:hAnsi="Sitka Small" w:cs="Sitka Small"/>
          <w:b/>
          <w:bCs/>
          <w:color w:val="833C0B"/>
          <w:sz w:val="36"/>
          <w:szCs w:val="36"/>
          <w:lang w:bidi="ar"/>
        </w:rPr>
        <w:t>PURPOSE TO DEVELOP THE-PROJECT:</w:t>
      </w:r>
    </w:p>
    <w:p w:rsidR="009F3EAB" w:rsidRDefault="009F3EAB">
      <w:pPr>
        <w:rPr>
          <w:rFonts w:ascii="Sitka Small" w:eastAsia="Sitka Small" w:hAnsi="Sitka Small" w:cs="Sitka Small"/>
          <w:b/>
          <w:bCs/>
          <w:color w:val="833C0B"/>
          <w:sz w:val="36"/>
          <w:szCs w:val="36"/>
          <w:lang w:bidi="ar"/>
        </w:rPr>
      </w:pPr>
    </w:p>
    <w:p w:rsidR="009F3EAB" w:rsidRDefault="00A64164">
      <w:pPr>
        <w:rPr>
          <w:rFonts w:ascii="Sitka Small" w:eastAsia="Sitka Small" w:hAnsi="Sitka Small" w:cs="Sitka Small"/>
          <w:b/>
          <w:bCs/>
          <w:color w:val="000000"/>
          <w:sz w:val="32"/>
          <w:szCs w:val="32"/>
          <w:lang w:bidi="ar"/>
        </w:rPr>
      </w:pPr>
      <w:r>
        <w:rPr>
          <w:rFonts w:ascii="Sitka Small" w:eastAsia="Sitka Small" w:hAnsi="Sitka Small" w:cs="Sitka Small"/>
          <w:b/>
          <w:bCs/>
          <w:color w:val="000000"/>
          <w:sz w:val="32"/>
          <w:szCs w:val="32"/>
          <w:lang w:bidi="ar"/>
        </w:rPr>
        <w:t>Controlling web traffic</w:t>
      </w:r>
      <w:r>
        <w:rPr>
          <w:rFonts w:ascii="Sitka Small" w:eastAsia="Sitka Small" w:hAnsi="Sitka Small" w:cs="Sitka Small"/>
          <w:b/>
          <w:bCs/>
          <w:color w:val="000000"/>
          <w:sz w:val="32"/>
          <w:szCs w:val="32"/>
          <w:lang w:bidi="ar"/>
        </w:rPr>
        <w:t xml:space="preserve">: </w:t>
      </w:r>
    </w:p>
    <w:p w:rsidR="009F3EAB" w:rsidRDefault="009F3EAB">
      <w:pPr>
        <w:rPr>
          <w:rFonts w:ascii="Sitka Small" w:eastAsia="Sitka Small" w:hAnsi="Sitka Small" w:cs="Sitka Small"/>
          <w:b/>
          <w:bCs/>
          <w:color w:val="000000"/>
          <w:sz w:val="32"/>
          <w:szCs w:val="32"/>
          <w:lang w:bidi="ar"/>
        </w:rPr>
      </w:pPr>
    </w:p>
    <w:p w:rsidR="009F3EAB" w:rsidRDefault="00A64164">
      <w:pPr>
        <w:ind w:firstLine="720"/>
        <w:rPr>
          <w:color w:val="0000FF"/>
        </w:rPr>
      </w:pPr>
      <w:r>
        <w:rPr>
          <w:rFonts w:ascii="Sitka Small" w:eastAsia="Sitka Small" w:hAnsi="Sitka Small" w:cs="Sitka Small"/>
          <w:color w:val="0000FF"/>
          <w:sz w:val="24"/>
          <w:szCs w:val="24"/>
          <w:lang w:bidi="ar"/>
        </w:rPr>
        <w:t xml:space="preserve">Persons for visiting the site most importantly for the few farts of the </w:t>
      </w:r>
    </w:p>
    <w:p w:rsidR="009F3EAB" w:rsidRDefault="00A64164">
      <w:pPr>
        <w:rPr>
          <w:color w:val="0000FF"/>
        </w:rPr>
      </w:pPr>
      <w:proofErr w:type="gramStart"/>
      <w:r>
        <w:rPr>
          <w:rFonts w:ascii="Sitka Small" w:eastAsia="Sitka Small" w:hAnsi="Sitka Small" w:cs="Sitka Small"/>
          <w:color w:val="0000FF"/>
          <w:sz w:val="24"/>
          <w:szCs w:val="24"/>
          <w:lang w:bidi="ar"/>
        </w:rPr>
        <w:t>webpage</w:t>
      </w:r>
      <w:proofErr w:type="gramEnd"/>
      <w:r>
        <w:rPr>
          <w:rFonts w:ascii="Sitka Small" w:eastAsia="Sitka Small" w:hAnsi="Sitka Small" w:cs="Sitka Small"/>
          <w:color w:val="0000FF"/>
          <w:sz w:val="24"/>
          <w:szCs w:val="24"/>
          <w:lang w:bidi="ar"/>
        </w:rPr>
        <w:t xml:space="preserve"> will be helpful for us to maintain the secured website. Allowing the </w:t>
      </w:r>
    </w:p>
    <w:p w:rsidR="009F3EAB" w:rsidRDefault="00A64164">
      <w:pPr>
        <w:rPr>
          <w:color w:val="0000FF"/>
        </w:rPr>
      </w:pPr>
      <w:proofErr w:type="gramStart"/>
      <w:r>
        <w:rPr>
          <w:rFonts w:ascii="Sitka Small" w:eastAsia="Sitka Small" w:hAnsi="Sitka Small" w:cs="Sitka Small"/>
          <w:color w:val="0000FF"/>
          <w:sz w:val="24"/>
          <w:szCs w:val="24"/>
          <w:lang w:bidi="ar"/>
        </w:rPr>
        <w:t>access</w:t>
      </w:r>
      <w:proofErr w:type="gramEnd"/>
      <w:r>
        <w:rPr>
          <w:rFonts w:ascii="Sitka Small" w:eastAsia="Sitka Small" w:hAnsi="Sitka Small" w:cs="Sitka Small"/>
          <w:color w:val="0000FF"/>
          <w:sz w:val="24"/>
          <w:szCs w:val="24"/>
          <w:lang w:bidi="ar"/>
        </w:rPr>
        <w:t xml:space="preserve"> for website based on the based on the geographical network with the help </w:t>
      </w:r>
    </w:p>
    <w:p w:rsidR="009F3EAB" w:rsidRDefault="00A64164">
      <w:pPr>
        <w:rPr>
          <w:color w:val="0000FF"/>
        </w:rPr>
      </w:pPr>
      <w:proofErr w:type="gramStart"/>
      <w:r>
        <w:rPr>
          <w:rFonts w:ascii="Sitka Small" w:eastAsia="Sitka Small" w:hAnsi="Sitka Small" w:cs="Sitka Small"/>
          <w:color w:val="0000FF"/>
          <w:sz w:val="24"/>
          <w:szCs w:val="24"/>
          <w:lang w:bidi="ar"/>
        </w:rPr>
        <w:t>of</w:t>
      </w:r>
      <w:proofErr w:type="gramEnd"/>
      <w:r>
        <w:rPr>
          <w:rFonts w:ascii="Sitka Small" w:eastAsia="Sitka Small" w:hAnsi="Sitka Small" w:cs="Sitka Small"/>
          <w:color w:val="0000FF"/>
          <w:sz w:val="24"/>
          <w:szCs w:val="24"/>
          <w:lang w:bidi="ar"/>
        </w:rPr>
        <w:t xml:space="preserve"> the </w:t>
      </w:r>
      <w:proofErr w:type="spellStart"/>
      <w:r>
        <w:rPr>
          <w:rFonts w:ascii="Sitka Small" w:eastAsia="Sitka Small" w:hAnsi="Sitka Small" w:cs="Sitka Small"/>
          <w:color w:val="0000FF"/>
          <w:sz w:val="24"/>
          <w:szCs w:val="24"/>
          <w:lang w:bidi="ar"/>
        </w:rPr>
        <w:t>google</w:t>
      </w:r>
      <w:proofErr w:type="spellEnd"/>
      <w:r>
        <w:rPr>
          <w:rFonts w:ascii="Sitka Small" w:eastAsia="Sitka Small" w:hAnsi="Sitka Small" w:cs="Sitka Small"/>
          <w:color w:val="0000FF"/>
          <w:sz w:val="24"/>
          <w:szCs w:val="24"/>
          <w:lang w:bidi="ar"/>
        </w:rPr>
        <w:t xml:space="preserve"> maps will help the authorized person to find the exact traffic of the </w:t>
      </w:r>
    </w:p>
    <w:p w:rsidR="009F3EAB" w:rsidRDefault="00A64164">
      <w:pPr>
        <w:rPr>
          <w:rFonts w:ascii="Sitka Small" w:eastAsia="Sitka Small" w:hAnsi="Sitka Small" w:cs="Sitka Small"/>
          <w:color w:val="0000FF"/>
          <w:sz w:val="24"/>
          <w:szCs w:val="24"/>
          <w:lang w:bidi="ar"/>
        </w:rPr>
      </w:pPr>
      <w:proofErr w:type="gramStart"/>
      <w:r>
        <w:rPr>
          <w:rFonts w:ascii="Sitka Small" w:eastAsia="Sitka Small" w:hAnsi="Sitka Small" w:cs="Sitka Small"/>
          <w:color w:val="0000FF"/>
          <w:sz w:val="24"/>
          <w:szCs w:val="24"/>
          <w:lang w:bidi="ar"/>
        </w:rPr>
        <w:t>website</w:t>
      </w:r>
      <w:proofErr w:type="gramEnd"/>
      <w:r>
        <w:rPr>
          <w:rFonts w:ascii="Sitka Small" w:eastAsia="Sitka Small" w:hAnsi="Sitka Small" w:cs="Sitka Small"/>
          <w:color w:val="0000FF"/>
          <w:sz w:val="24"/>
          <w:szCs w:val="24"/>
          <w:lang w:bidi="ar"/>
        </w:rPr>
        <w:t xml:space="preserve">. </w:t>
      </w:r>
    </w:p>
    <w:p w:rsidR="009F3EAB" w:rsidRDefault="009F3EAB">
      <w:pPr>
        <w:rPr>
          <w:rFonts w:ascii="Sitka Small" w:eastAsia="Sitka Small" w:hAnsi="Sitka Small" w:cs="Sitka Small"/>
          <w:color w:val="0000FF"/>
          <w:sz w:val="24"/>
          <w:szCs w:val="24"/>
          <w:lang w:bidi="ar"/>
        </w:rPr>
      </w:pPr>
    </w:p>
    <w:p w:rsidR="009F3EAB" w:rsidRDefault="00A64164">
      <w:pPr>
        <w:rPr>
          <w:rFonts w:ascii="Sitka Small" w:eastAsia="Sitka Small" w:hAnsi="Sitka Small" w:cs="Sitka Small"/>
          <w:b/>
          <w:bCs/>
          <w:color w:val="000000"/>
          <w:sz w:val="32"/>
          <w:szCs w:val="32"/>
          <w:lang w:bidi="ar"/>
        </w:rPr>
      </w:pPr>
      <w:r>
        <w:rPr>
          <w:rFonts w:ascii="Sitka Small" w:eastAsia="Sitka Small" w:hAnsi="Sitka Small" w:cs="Sitka Small"/>
          <w:b/>
          <w:bCs/>
          <w:color w:val="000000"/>
          <w:sz w:val="32"/>
          <w:szCs w:val="32"/>
          <w:lang w:bidi="ar"/>
        </w:rPr>
        <w:t xml:space="preserve">Increase website traffic: </w:t>
      </w:r>
    </w:p>
    <w:p w:rsidR="009F3EAB" w:rsidRDefault="009F3EAB">
      <w:pPr>
        <w:rPr>
          <w:rFonts w:ascii="Sitka Small" w:eastAsia="Sitka Small" w:hAnsi="Sitka Small" w:cs="Sitka Small"/>
          <w:b/>
          <w:bCs/>
          <w:color w:val="000000"/>
          <w:sz w:val="32"/>
          <w:szCs w:val="32"/>
          <w:lang w:bidi="ar"/>
        </w:rPr>
      </w:pPr>
    </w:p>
    <w:p w:rsidR="009F3EAB" w:rsidRDefault="00A64164">
      <w:pPr>
        <w:ind w:firstLine="720"/>
        <w:rPr>
          <w:color w:val="0000FF"/>
        </w:rPr>
      </w:pPr>
      <w:r>
        <w:rPr>
          <w:rFonts w:ascii="Sitka Small" w:eastAsia="Sitka Small" w:hAnsi="Sitka Small" w:cs="Sitka Small"/>
          <w:color w:val="0000FF"/>
          <w:sz w:val="24"/>
          <w:szCs w:val="24"/>
          <w:lang w:bidi="ar"/>
        </w:rPr>
        <w:t xml:space="preserve">Website-traffic is often increasing by space of a website in search engines </w:t>
      </w:r>
    </w:p>
    <w:p w:rsidR="009F3EAB" w:rsidRDefault="00A64164">
      <w:pPr>
        <w:rPr>
          <w:color w:val="0000FF"/>
        </w:rPr>
      </w:pPr>
      <w:proofErr w:type="gramStart"/>
      <w:r>
        <w:rPr>
          <w:rFonts w:ascii="Sitka Small" w:eastAsia="Sitka Small" w:hAnsi="Sitka Small" w:cs="Sitka Small"/>
          <w:color w:val="0000FF"/>
          <w:sz w:val="24"/>
          <w:szCs w:val="24"/>
          <w:lang w:bidi="ar"/>
        </w:rPr>
        <w:t>and</w:t>
      </w:r>
      <w:proofErr w:type="gramEnd"/>
      <w:r>
        <w:rPr>
          <w:rFonts w:ascii="Sitka Small" w:eastAsia="Sitka Small" w:hAnsi="Sitka Small" w:cs="Sitka Small"/>
          <w:color w:val="0000FF"/>
          <w:sz w:val="24"/>
          <w:szCs w:val="24"/>
          <w:lang w:bidi="ar"/>
        </w:rPr>
        <w:t xml:space="preserve"> buying advertisements, which involves-email in bulk</w:t>
      </w:r>
      <w:r>
        <w:rPr>
          <w:rFonts w:ascii="Sitka Small" w:eastAsia="Sitka Small" w:hAnsi="Sitka Small" w:cs="Sitka Small"/>
          <w:color w:val="0000FF"/>
          <w:sz w:val="24"/>
          <w:szCs w:val="24"/>
          <w:lang w:bidi="ar"/>
        </w:rPr>
        <w:t xml:space="preserve">, pop-up advertisements, </w:t>
      </w:r>
    </w:p>
    <w:p w:rsidR="009F3EAB" w:rsidRDefault="00A64164">
      <w:pPr>
        <w:rPr>
          <w:color w:val="0000FF"/>
        </w:rPr>
      </w:pPr>
      <w:proofErr w:type="gramStart"/>
      <w:r>
        <w:rPr>
          <w:rFonts w:ascii="Sitka Small" w:eastAsia="Sitka Small" w:hAnsi="Sitka Small" w:cs="Sitka Small"/>
          <w:color w:val="0000FF"/>
          <w:sz w:val="24"/>
          <w:szCs w:val="24"/>
          <w:lang w:bidi="ar"/>
        </w:rPr>
        <w:t>and</w:t>
      </w:r>
      <w:proofErr w:type="gramEnd"/>
      <w:r>
        <w:rPr>
          <w:rFonts w:ascii="Sitka Small" w:eastAsia="Sitka Small" w:hAnsi="Sitka Small" w:cs="Sitka Small"/>
          <w:color w:val="0000FF"/>
          <w:sz w:val="24"/>
          <w:szCs w:val="24"/>
          <w:lang w:bidi="ar"/>
        </w:rPr>
        <w:t xml:space="preserve"> also the page-annunciations. Website-traffic also can be built as per </w:t>
      </w:r>
    </w:p>
    <w:p w:rsidR="009F3EAB" w:rsidRDefault="00A64164">
      <w:pPr>
        <w:rPr>
          <w:color w:val="0000FF"/>
        </w:rPr>
      </w:pPr>
      <w:proofErr w:type="gramStart"/>
      <w:r>
        <w:rPr>
          <w:rFonts w:ascii="Sitka Small" w:eastAsia="Sitka Small" w:hAnsi="Sitka Small" w:cs="Sitka Small"/>
          <w:color w:val="0000FF"/>
          <w:sz w:val="24"/>
          <w:szCs w:val="24"/>
          <w:lang w:bidi="ar"/>
        </w:rPr>
        <w:t>purchasing</w:t>
      </w:r>
      <w:proofErr w:type="gramEnd"/>
      <w:r>
        <w:rPr>
          <w:rFonts w:ascii="Sitka Small" w:eastAsia="Sitka Small" w:hAnsi="Sitka Small" w:cs="Sitka Small"/>
          <w:color w:val="0000FF"/>
          <w:sz w:val="24"/>
          <w:szCs w:val="24"/>
          <w:lang w:bidi="ar"/>
        </w:rPr>
        <w:t xml:space="preserve"> the advertisements which will be provided offline </w:t>
      </w:r>
      <w:proofErr w:type="spellStart"/>
      <w:r>
        <w:rPr>
          <w:rFonts w:ascii="Sitka Small" w:eastAsia="Sitka Small" w:hAnsi="Sitka Small" w:cs="Sitka Small"/>
          <w:color w:val="0000FF"/>
          <w:sz w:val="24"/>
          <w:szCs w:val="24"/>
          <w:lang w:bidi="ar"/>
        </w:rPr>
        <w:t>basedadvertising</w:t>
      </w:r>
      <w:proofErr w:type="spellEnd"/>
      <w:r>
        <w:rPr>
          <w:rFonts w:ascii="Sitka Small" w:eastAsia="Sitka Small" w:hAnsi="Sitka Small" w:cs="Sitka Small"/>
          <w:color w:val="0000FF"/>
          <w:sz w:val="24"/>
          <w:szCs w:val="24"/>
          <w:lang w:bidi="ar"/>
        </w:rPr>
        <w:t xml:space="preserve">. If </w:t>
      </w:r>
    </w:p>
    <w:p w:rsidR="009F3EAB" w:rsidRDefault="00A64164">
      <w:pPr>
        <w:rPr>
          <w:color w:val="0000FF"/>
        </w:rPr>
      </w:pPr>
      <w:proofErr w:type="gramStart"/>
      <w:r>
        <w:rPr>
          <w:rFonts w:ascii="Sitka Small" w:eastAsia="Sitka Small" w:hAnsi="Sitka Small" w:cs="Sitka Small"/>
          <w:color w:val="0000FF"/>
          <w:sz w:val="24"/>
          <w:szCs w:val="24"/>
          <w:lang w:bidi="ar"/>
        </w:rPr>
        <w:lastRenderedPageBreak/>
        <w:t>the</w:t>
      </w:r>
      <w:proofErr w:type="gramEnd"/>
      <w:r>
        <w:rPr>
          <w:rFonts w:ascii="Sitka Small" w:eastAsia="Sitka Small" w:hAnsi="Sitka Small" w:cs="Sitka Small"/>
          <w:color w:val="0000FF"/>
          <w:sz w:val="24"/>
          <w:szCs w:val="24"/>
          <w:lang w:bidi="ar"/>
        </w:rPr>
        <w:t xml:space="preserve"> website page will provide details with a page that appears-on any su</w:t>
      </w:r>
      <w:r>
        <w:rPr>
          <w:rFonts w:ascii="Sitka Small" w:eastAsia="Sitka Small" w:hAnsi="Sitka Small" w:cs="Sitka Small"/>
          <w:color w:val="0000FF"/>
          <w:sz w:val="24"/>
          <w:szCs w:val="24"/>
          <w:lang w:bidi="ar"/>
        </w:rPr>
        <w:t xml:space="preserve">rf, then it </w:t>
      </w:r>
    </w:p>
    <w:p w:rsidR="009F3EAB" w:rsidRDefault="00A64164">
      <w:pPr>
        <w:rPr>
          <w:rFonts w:ascii="Sitka Small" w:eastAsia="Sitka Small" w:hAnsi="Sitka Small" w:cs="Sitka Small"/>
          <w:color w:val="0000FF"/>
          <w:sz w:val="24"/>
          <w:szCs w:val="24"/>
          <w:lang w:bidi="ar"/>
        </w:rPr>
      </w:pPr>
      <w:proofErr w:type="gramStart"/>
      <w:r>
        <w:rPr>
          <w:rFonts w:ascii="Sitka Small" w:eastAsia="Sitka Small" w:hAnsi="Sitka Small" w:cs="Sitka Small"/>
          <w:color w:val="0000FF"/>
          <w:sz w:val="24"/>
          <w:szCs w:val="24"/>
          <w:lang w:bidi="ar"/>
        </w:rPr>
        <w:t>cannot</w:t>
      </w:r>
      <w:proofErr w:type="gramEnd"/>
      <w:r>
        <w:rPr>
          <w:rFonts w:ascii="Sitka Small" w:eastAsia="Sitka Small" w:hAnsi="Sitka Small" w:cs="Sitka Small"/>
          <w:color w:val="0000FF"/>
          <w:sz w:val="24"/>
          <w:szCs w:val="24"/>
          <w:lang w:bidi="ar"/>
        </w:rPr>
        <w:t xml:space="preserve"> be found by someone visiting its related pages in a great way.</w:t>
      </w:r>
    </w:p>
    <w:p w:rsidR="009F3EAB" w:rsidRDefault="00A64164">
      <w:pPr>
        <w:rPr>
          <w:color w:val="0000FF"/>
        </w:rPr>
      </w:pPr>
      <w:r>
        <w:rPr>
          <w:rFonts w:ascii="Sitka Small" w:eastAsia="Sitka Small" w:hAnsi="Sitka Small" w:cs="Sitka Small"/>
          <w:color w:val="0000FF"/>
          <w:sz w:val="24"/>
          <w:szCs w:val="24"/>
          <w:lang w:bidi="ar"/>
        </w:rPr>
        <w:t xml:space="preserve"> </w:t>
      </w:r>
    </w:p>
    <w:p w:rsidR="009F3EAB" w:rsidRDefault="00A64164">
      <w:pPr>
        <w:rPr>
          <w:rFonts w:ascii="Sitka Small" w:eastAsia="Sitka Small" w:hAnsi="Sitka Small" w:cs="Sitka Small"/>
          <w:b/>
          <w:bCs/>
          <w:color w:val="000000"/>
          <w:sz w:val="32"/>
          <w:szCs w:val="32"/>
          <w:lang w:bidi="ar"/>
        </w:rPr>
      </w:pPr>
      <w:r>
        <w:rPr>
          <w:rFonts w:ascii="Sitka Small" w:eastAsia="Sitka Small" w:hAnsi="Sitka Small" w:cs="Sitka Small"/>
          <w:b/>
          <w:bCs/>
          <w:color w:val="000000"/>
          <w:sz w:val="32"/>
          <w:szCs w:val="32"/>
          <w:lang w:bidi="ar"/>
        </w:rPr>
        <w:t xml:space="preserve">Flux Traffic: </w:t>
      </w:r>
    </w:p>
    <w:p w:rsidR="009F3EAB" w:rsidRDefault="009F3EAB">
      <w:pPr>
        <w:rPr>
          <w:rFonts w:ascii="Sitka Small" w:eastAsia="Sitka Small" w:hAnsi="Sitka Small" w:cs="Sitka Small"/>
          <w:b/>
          <w:bCs/>
          <w:color w:val="000000"/>
          <w:sz w:val="32"/>
          <w:szCs w:val="32"/>
          <w:lang w:bidi="ar"/>
        </w:rPr>
      </w:pPr>
    </w:p>
    <w:p w:rsidR="009F3EAB" w:rsidRDefault="00A64164">
      <w:pPr>
        <w:ind w:firstLine="720"/>
        <w:rPr>
          <w:color w:val="0000FF"/>
        </w:rPr>
      </w:pPr>
      <w:r>
        <w:rPr>
          <w:rFonts w:ascii="Sitka Small" w:eastAsia="Sitka Small" w:hAnsi="Sitka Small" w:cs="Sitka Small"/>
          <w:color w:val="0000FF"/>
          <w:sz w:val="24"/>
          <w:szCs w:val="24"/>
          <w:lang w:bidi="ar"/>
        </w:rPr>
        <w:t xml:space="preserve">Website traffic which arrived-from a list which is not paid at gateways or </w:t>
      </w:r>
    </w:p>
    <w:p w:rsidR="009F3EAB" w:rsidRDefault="00A64164">
      <w:pPr>
        <w:rPr>
          <w:color w:val="0000FF"/>
        </w:rPr>
      </w:pPr>
      <w:proofErr w:type="gramStart"/>
      <w:r>
        <w:rPr>
          <w:rFonts w:ascii="Sitka Small" w:eastAsia="Sitka Small" w:hAnsi="Sitka Small" w:cs="Sitka Small"/>
          <w:color w:val="0000FF"/>
          <w:sz w:val="24"/>
          <w:szCs w:val="24"/>
          <w:lang w:bidi="ar"/>
        </w:rPr>
        <w:t>indexes</w:t>
      </w:r>
      <w:proofErr w:type="gramEnd"/>
      <w:r>
        <w:rPr>
          <w:rFonts w:ascii="Sitka Small" w:eastAsia="Sitka Small" w:hAnsi="Sitka Small" w:cs="Sitka Small"/>
          <w:color w:val="0000FF"/>
          <w:sz w:val="24"/>
          <w:szCs w:val="24"/>
          <w:lang w:bidi="ar"/>
        </w:rPr>
        <w:t xml:space="preserve"> is typically mentioned as a Flux traffic. Flux traffic is often produce</w:t>
      </w:r>
      <w:r>
        <w:rPr>
          <w:rFonts w:ascii="Sitka Small" w:eastAsia="Sitka Small" w:hAnsi="Sitka Small" w:cs="Sitka Small"/>
          <w:color w:val="0000FF"/>
          <w:sz w:val="24"/>
          <w:szCs w:val="24"/>
          <w:lang w:bidi="ar"/>
        </w:rPr>
        <w:t xml:space="preserve">d by </w:t>
      </w:r>
    </w:p>
    <w:p w:rsidR="009F3EAB" w:rsidRDefault="00A64164">
      <w:pPr>
        <w:rPr>
          <w:color w:val="0000FF"/>
        </w:rPr>
      </w:pPr>
      <w:proofErr w:type="gramStart"/>
      <w:r>
        <w:rPr>
          <w:rFonts w:ascii="Sitka Small" w:eastAsia="Sitka Small" w:hAnsi="Sitka Small" w:cs="Sitka Small"/>
          <w:color w:val="0000FF"/>
          <w:sz w:val="24"/>
          <w:szCs w:val="24"/>
          <w:lang w:bidi="ar"/>
        </w:rPr>
        <w:t>containing</w:t>
      </w:r>
      <w:proofErr w:type="gramEnd"/>
      <w:r>
        <w:rPr>
          <w:rFonts w:ascii="Sitka Small" w:eastAsia="Sitka Small" w:hAnsi="Sitka Small" w:cs="Sitka Small"/>
          <w:color w:val="0000FF"/>
          <w:sz w:val="24"/>
          <w:szCs w:val="24"/>
          <w:lang w:bidi="ar"/>
        </w:rPr>
        <w:t xml:space="preserve"> the web site index , search engines, guides. To track the number of </w:t>
      </w:r>
    </w:p>
    <w:p w:rsidR="009F3EAB" w:rsidRDefault="00A64164">
      <w:pPr>
        <w:rPr>
          <w:color w:val="0000FF"/>
        </w:rPr>
      </w:pPr>
      <w:proofErr w:type="gramStart"/>
      <w:r>
        <w:rPr>
          <w:rFonts w:ascii="Sitka Small" w:eastAsia="Sitka Small" w:hAnsi="Sitka Small" w:cs="Sitka Small"/>
          <w:color w:val="0000FF"/>
          <w:sz w:val="24"/>
          <w:szCs w:val="24"/>
          <w:lang w:bidi="ar"/>
        </w:rPr>
        <w:t>visitors</w:t>
      </w:r>
      <w:proofErr w:type="gramEnd"/>
      <w:r>
        <w:rPr>
          <w:rFonts w:ascii="Sitka Small" w:eastAsia="Sitka Small" w:hAnsi="Sitka Small" w:cs="Sitka Small"/>
          <w:color w:val="0000FF"/>
          <w:sz w:val="24"/>
          <w:szCs w:val="24"/>
          <w:lang w:bidi="ar"/>
        </w:rPr>
        <w:t xml:space="preserve"> of each page in the-website. </w:t>
      </w:r>
    </w:p>
    <w:p w:rsidR="009F3EAB" w:rsidRDefault="00A64164">
      <w:pPr>
        <w:rPr>
          <w:color w:val="0000FF"/>
        </w:rPr>
      </w:pPr>
      <w:r>
        <w:rPr>
          <w:rFonts w:ascii="Sitka Small" w:eastAsia="Sitka Small" w:hAnsi="Sitka Small" w:cs="Sitka Small"/>
          <w:color w:val="0000FF"/>
          <w:sz w:val="24"/>
          <w:szCs w:val="24"/>
          <w:lang w:bidi="ar"/>
        </w:rPr>
        <w:t xml:space="preserve">Your analyzed data will also tell about how well your search engine </w:t>
      </w:r>
    </w:p>
    <w:p w:rsidR="009F3EAB" w:rsidRDefault="00A64164">
      <w:pPr>
        <w:rPr>
          <w:color w:val="0000FF"/>
        </w:rPr>
      </w:pPr>
      <w:proofErr w:type="gramStart"/>
      <w:r>
        <w:rPr>
          <w:rFonts w:ascii="Sitka Small" w:eastAsia="Sitka Small" w:hAnsi="Sitka Small" w:cs="Sitka Small"/>
          <w:color w:val="0000FF"/>
          <w:sz w:val="24"/>
          <w:szCs w:val="24"/>
          <w:lang w:bidi="ar"/>
        </w:rPr>
        <w:t>optimization</w:t>
      </w:r>
      <w:proofErr w:type="gramEnd"/>
      <w:r>
        <w:rPr>
          <w:rFonts w:ascii="Sitka Small" w:eastAsia="Sitka Small" w:hAnsi="Sitka Small" w:cs="Sitka Small"/>
          <w:color w:val="0000FF"/>
          <w:sz w:val="24"/>
          <w:szCs w:val="24"/>
          <w:lang w:bidi="ar"/>
        </w:rPr>
        <w:t xml:space="preserve"> on your site is working. Not only these two thing</w:t>
      </w:r>
      <w:r>
        <w:rPr>
          <w:rFonts w:ascii="Sitka Small" w:eastAsia="Sitka Small" w:hAnsi="Sitka Small" w:cs="Sitka Small"/>
          <w:color w:val="0000FF"/>
          <w:sz w:val="24"/>
          <w:szCs w:val="24"/>
          <w:lang w:bidi="ar"/>
        </w:rPr>
        <w:t xml:space="preserve">s, how content and </w:t>
      </w:r>
    </w:p>
    <w:p w:rsidR="009F3EAB" w:rsidRDefault="00A64164">
      <w:pPr>
        <w:rPr>
          <w:rFonts w:ascii="Sitka Small" w:eastAsia="Sitka Small" w:hAnsi="Sitka Small" w:cs="Sitka Small"/>
          <w:color w:val="0000FF"/>
          <w:sz w:val="24"/>
          <w:szCs w:val="24"/>
          <w:lang w:bidi="ar"/>
        </w:rPr>
      </w:pPr>
      <w:proofErr w:type="gramStart"/>
      <w:r>
        <w:rPr>
          <w:rFonts w:ascii="Sitka Small" w:eastAsia="Sitka Small" w:hAnsi="Sitka Small" w:cs="Sitka Small"/>
          <w:color w:val="0000FF"/>
          <w:sz w:val="24"/>
          <w:szCs w:val="24"/>
          <w:lang w:bidi="ar"/>
        </w:rPr>
        <w:t>attract</w:t>
      </w:r>
      <w:proofErr w:type="gramEnd"/>
      <w:r>
        <w:rPr>
          <w:rFonts w:ascii="Sitka Small" w:eastAsia="Sitka Small" w:hAnsi="Sitka Small" w:cs="Sitka Small"/>
          <w:color w:val="0000FF"/>
          <w:sz w:val="24"/>
          <w:szCs w:val="24"/>
          <w:lang w:bidi="ar"/>
        </w:rPr>
        <w:t xml:space="preserve"> visitors. </w:t>
      </w:r>
    </w:p>
    <w:p w:rsidR="009F3EAB" w:rsidRDefault="009F3EAB">
      <w:pPr>
        <w:rPr>
          <w:rFonts w:ascii="Sitka Small" w:eastAsia="Sitka Small" w:hAnsi="Sitka Small" w:cs="Sitka Small"/>
          <w:color w:val="0000FF"/>
          <w:sz w:val="24"/>
          <w:szCs w:val="24"/>
          <w:lang w:bidi="ar"/>
        </w:rPr>
      </w:pPr>
    </w:p>
    <w:p w:rsidR="009F3EAB" w:rsidRDefault="00A64164">
      <w:pPr>
        <w:rPr>
          <w:rFonts w:ascii="Sitka Small" w:eastAsia="Sitka Small" w:hAnsi="Sitka Small" w:cs="Sitka Small"/>
          <w:b/>
          <w:bCs/>
          <w:color w:val="000000"/>
          <w:sz w:val="32"/>
          <w:szCs w:val="32"/>
          <w:lang w:bidi="ar"/>
        </w:rPr>
      </w:pPr>
      <w:r>
        <w:rPr>
          <w:rFonts w:ascii="Sitka Small" w:eastAsia="Sitka Small" w:hAnsi="Sitka Small" w:cs="Sitka Small"/>
          <w:b/>
          <w:bCs/>
          <w:color w:val="000000"/>
          <w:sz w:val="32"/>
          <w:szCs w:val="32"/>
          <w:lang w:bidi="ar"/>
        </w:rPr>
        <w:t xml:space="preserve">Existing system: </w:t>
      </w:r>
    </w:p>
    <w:p w:rsidR="009F3EAB" w:rsidRDefault="009F3EAB">
      <w:pPr>
        <w:rPr>
          <w:rFonts w:ascii="Sitka Small" w:eastAsia="Sitka Small" w:hAnsi="Sitka Small" w:cs="Sitka Small"/>
          <w:b/>
          <w:bCs/>
          <w:color w:val="000000"/>
          <w:sz w:val="32"/>
          <w:szCs w:val="32"/>
          <w:lang w:bidi="ar"/>
        </w:rPr>
      </w:pPr>
    </w:p>
    <w:p w:rsidR="009F3EAB" w:rsidRDefault="00A64164">
      <w:pPr>
        <w:ind w:firstLine="720"/>
        <w:rPr>
          <w:color w:val="0000FF"/>
        </w:rPr>
      </w:pPr>
      <w:r>
        <w:rPr>
          <w:rFonts w:ascii="Sitka Small" w:eastAsia="Sitka Small" w:hAnsi="Sitka Small" w:cs="Sitka Small"/>
          <w:color w:val="0000FF"/>
          <w:sz w:val="24"/>
          <w:szCs w:val="24"/>
          <w:lang w:bidi="ar"/>
        </w:rPr>
        <w:t xml:space="preserve">The Existing System of web-traffic-analyzers don't have any tool to trace </w:t>
      </w:r>
    </w:p>
    <w:p w:rsidR="009F3EAB" w:rsidRDefault="00A64164">
      <w:pPr>
        <w:rPr>
          <w:color w:val="0000FF"/>
        </w:rPr>
      </w:pPr>
      <w:proofErr w:type="gramStart"/>
      <w:r>
        <w:rPr>
          <w:rFonts w:ascii="Sitka Small" w:eastAsia="Sitka Small" w:hAnsi="Sitka Small" w:cs="Sitka Small"/>
          <w:color w:val="0000FF"/>
          <w:sz w:val="24"/>
          <w:szCs w:val="24"/>
          <w:lang w:bidi="ar"/>
        </w:rPr>
        <w:t>any</w:t>
      </w:r>
      <w:proofErr w:type="gramEnd"/>
      <w:r>
        <w:rPr>
          <w:rFonts w:ascii="Sitka Small" w:eastAsia="Sitka Small" w:hAnsi="Sitka Small" w:cs="Sitka Small"/>
          <w:color w:val="0000FF"/>
          <w:sz w:val="24"/>
          <w:szCs w:val="24"/>
          <w:lang w:bidi="ar"/>
        </w:rPr>
        <w:t xml:space="preserve"> information about the website like how many people have visited that website </w:t>
      </w:r>
    </w:p>
    <w:p w:rsidR="009F3EAB" w:rsidRDefault="00A64164">
      <w:pPr>
        <w:rPr>
          <w:rFonts w:ascii="Sitka Small" w:eastAsia="Sitka Small" w:hAnsi="Sitka Small" w:cs="Sitka Small"/>
          <w:color w:val="0000FF"/>
          <w:sz w:val="24"/>
          <w:szCs w:val="24"/>
          <w:lang w:bidi="ar"/>
        </w:rPr>
      </w:pPr>
      <w:proofErr w:type="gramStart"/>
      <w:r>
        <w:rPr>
          <w:rFonts w:ascii="Sitka Small" w:eastAsia="Sitka Small" w:hAnsi="Sitka Small" w:cs="Sitka Small"/>
          <w:color w:val="0000FF"/>
          <w:sz w:val="24"/>
          <w:szCs w:val="24"/>
          <w:lang w:bidi="ar"/>
        </w:rPr>
        <w:t>or</w:t>
      </w:r>
      <w:proofErr w:type="gramEnd"/>
      <w:r>
        <w:rPr>
          <w:rFonts w:ascii="Sitka Small" w:eastAsia="Sitka Small" w:hAnsi="Sitka Small" w:cs="Sitka Small"/>
          <w:color w:val="0000FF"/>
          <w:sz w:val="24"/>
          <w:szCs w:val="24"/>
          <w:lang w:bidi="ar"/>
        </w:rPr>
        <w:t xml:space="preserve"> from where it's open.</w:t>
      </w:r>
    </w:p>
    <w:p w:rsidR="009F3EAB" w:rsidRDefault="00A64164">
      <w:pPr>
        <w:rPr>
          <w:color w:val="0000FF"/>
        </w:rPr>
      </w:pPr>
      <w:r>
        <w:rPr>
          <w:rFonts w:ascii="Sitka Small" w:eastAsia="Sitka Small" w:hAnsi="Sitka Small" w:cs="Sitka Small"/>
          <w:color w:val="0000FF"/>
          <w:sz w:val="24"/>
          <w:szCs w:val="24"/>
          <w:lang w:bidi="ar"/>
        </w:rPr>
        <w:t xml:space="preserve"> </w:t>
      </w:r>
    </w:p>
    <w:p w:rsidR="009F3EAB" w:rsidRDefault="00A64164">
      <w:pPr>
        <w:rPr>
          <w:rFonts w:ascii="Sitka Small" w:eastAsia="Sitka Small" w:hAnsi="Sitka Small" w:cs="Sitka Small"/>
          <w:b/>
          <w:bCs/>
          <w:color w:val="000000"/>
          <w:sz w:val="32"/>
          <w:szCs w:val="32"/>
          <w:lang w:bidi="ar"/>
        </w:rPr>
      </w:pPr>
      <w:r>
        <w:rPr>
          <w:rFonts w:ascii="Sitka Small" w:eastAsia="Sitka Small" w:hAnsi="Sitka Small" w:cs="Sitka Small"/>
          <w:b/>
          <w:bCs/>
          <w:color w:val="000000"/>
          <w:sz w:val="32"/>
          <w:szCs w:val="32"/>
          <w:lang w:bidi="ar"/>
        </w:rPr>
        <w:t xml:space="preserve">Overloaded traffic: </w:t>
      </w:r>
    </w:p>
    <w:p w:rsidR="009F3EAB" w:rsidRDefault="00A64164">
      <w:pPr>
        <w:ind w:firstLine="720"/>
        <w:rPr>
          <w:color w:val="0000FF"/>
        </w:rPr>
      </w:pPr>
      <w:r>
        <w:rPr>
          <w:rFonts w:ascii="Sitka Small" w:eastAsia="Sitka Small" w:hAnsi="Sitka Small" w:cs="Sitka Small"/>
          <w:color w:val="0000FF"/>
          <w:sz w:val="24"/>
          <w:szCs w:val="24"/>
          <w:lang w:bidi="ar"/>
        </w:rPr>
        <w:t xml:space="preserve">When there is a huge amount of website traffic it can slow down access. </w:t>
      </w:r>
      <w:proofErr w:type="gramStart"/>
      <w:r>
        <w:rPr>
          <w:rFonts w:ascii="Sitka Small" w:eastAsia="Sitka Small" w:hAnsi="Sitka Small" w:cs="Sitka Small"/>
          <w:color w:val="0000FF"/>
          <w:sz w:val="24"/>
          <w:szCs w:val="24"/>
          <w:lang w:bidi="ar"/>
        </w:rPr>
        <w:t>but</w:t>
      </w:r>
      <w:proofErr w:type="gramEnd"/>
      <w:r>
        <w:rPr>
          <w:rFonts w:ascii="Sitka Small" w:eastAsia="Sitka Small" w:hAnsi="Sitka Small" w:cs="Sitka Small"/>
          <w:color w:val="0000FF"/>
          <w:sz w:val="24"/>
          <w:szCs w:val="24"/>
          <w:lang w:bidi="ar"/>
        </w:rPr>
        <w:t xml:space="preserve"> </w:t>
      </w:r>
    </w:p>
    <w:p w:rsidR="009F3EAB" w:rsidRDefault="00A64164">
      <w:pPr>
        <w:rPr>
          <w:color w:val="0000FF"/>
        </w:rPr>
      </w:pPr>
      <w:proofErr w:type="gramStart"/>
      <w:r>
        <w:rPr>
          <w:rFonts w:ascii="Sitka Small" w:eastAsia="Sitka Small" w:hAnsi="Sitka Small" w:cs="Sitka Small"/>
          <w:color w:val="0000FF"/>
          <w:sz w:val="24"/>
          <w:szCs w:val="24"/>
          <w:lang w:bidi="ar"/>
        </w:rPr>
        <w:t>when</w:t>
      </w:r>
      <w:proofErr w:type="gramEnd"/>
      <w:r>
        <w:rPr>
          <w:rFonts w:ascii="Sitka Small" w:eastAsia="Sitka Small" w:hAnsi="Sitka Small" w:cs="Sitka Small"/>
          <w:color w:val="0000FF"/>
          <w:sz w:val="24"/>
          <w:szCs w:val="24"/>
          <w:lang w:bidi="ar"/>
        </w:rPr>
        <w:t xml:space="preserve"> the website-traffic is reduced it can become or can make provident for your </w:t>
      </w:r>
    </w:p>
    <w:p w:rsidR="009F3EAB" w:rsidRDefault="00A64164">
      <w:pPr>
        <w:rPr>
          <w:color w:val="0000FF"/>
        </w:rPr>
      </w:pPr>
      <w:proofErr w:type="gramStart"/>
      <w:r>
        <w:rPr>
          <w:rFonts w:ascii="Sitka Small" w:eastAsia="Sitka Small" w:hAnsi="Sitka Small" w:cs="Sitka Small"/>
          <w:color w:val="0000FF"/>
          <w:sz w:val="24"/>
          <w:szCs w:val="24"/>
          <w:lang w:bidi="ar"/>
        </w:rPr>
        <w:t>website</w:t>
      </w:r>
      <w:proofErr w:type="gramEnd"/>
      <w:r>
        <w:rPr>
          <w:rFonts w:ascii="Sitka Small" w:eastAsia="Sitka Small" w:hAnsi="Sitka Small" w:cs="Sitka Small"/>
          <w:color w:val="0000FF"/>
          <w:sz w:val="24"/>
          <w:szCs w:val="24"/>
          <w:lang w:bidi="ar"/>
        </w:rPr>
        <w:t xml:space="preserve">. This is because the increase of requests for files on the website happens </w:t>
      </w:r>
    </w:p>
    <w:p w:rsidR="009F3EAB" w:rsidRDefault="00A64164">
      <w:pPr>
        <w:rPr>
          <w:color w:val="0000FF"/>
        </w:rPr>
      </w:pPr>
      <w:r>
        <w:rPr>
          <w:rFonts w:ascii="Sitka Small" w:eastAsia="Sitka Small" w:hAnsi="Sitka Small" w:cs="Sitka Small"/>
          <w:color w:val="0000FF"/>
          <w:sz w:val="24"/>
          <w:szCs w:val="24"/>
          <w:lang w:bidi="ar"/>
        </w:rPr>
        <w:t xml:space="preserve">The main aim of the project is business methodology-modernization. We also have </w:t>
      </w:r>
    </w:p>
    <w:p w:rsidR="009F3EAB" w:rsidRDefault="00A64164">
      <w:pPr>
        <w:rPr>
          <w:color w:val="0000FF"/>
        </w:rPr>
      </w:pPr>
      <w:proofErr w:type="gramStart"/>
      <w:r>
        <w:rPr>
          <w:rFonts w:ascii="Sitka Small" w:eastAsia="Sitka Small" w:hAnsi="Sitka Small" w:cs="Sitka Small"/>
          <w:color w:val="0000FF"/>
          <w:sz w:val="24"/>
          <w:szCs w:val="24"/>
          <w:lang w:bidi="ar"/>
        </w:rPr>
        <w:t>been</w:t>
      </w:r>
      <w:proofErr w:type="gramEnd"/>
      <w:r>
        <w:rPr>
          <w:rFonts w:ascii="Sitka Small" w:eastAsia="Sitka Small" w:hAnsi="Sitka Small" w:cs="Sitka Small"/>
          <w:color w:val="0000FF"/>
          <w:sz w:val="24"/>
          <w:szCs w:val="24"/>
          <w:lang w:bidi="ar"/>
        </w:rPr>
        <w:t xml:space="preserve"> giving gibberish trying to computerize different-forms of various web traffic. </w:t>
      </w:r>
    </w:p>
    <w:p w:rsidR="009F3EAB" w:rsidRDefault="009F3EAB">
      <w:pPr>
        <w:ind w:firstLine="720"/>
        <w:rPr>
          <w:rFonts w:ascii="Sitka Small" w:eastAsia="Sitka Small" w:hAnsi="Sitka Small" w:cs="Sitka Small"/>
          <w:b/>
          <w:bCs/>
          <w:color w:val="000000"/>
          <w:sz w:val="32"/>
          <w:szCs w:val="32"/>
          <w:lang w:bidi="ar"/>
        </w:rPr>
      </w:pPr>
    </w:p>
    <w:p w:rsidR="009F3EAB" w:rsidRDefault="00A64164">
      <w:pPr>
        <w:ind w:firstLine="720"/>
        <w:rPr>
          <w:rFonts w:ascii="Calibri" w:eastAsia="SimSun" w:hAnsi="Calibri" w:cs="Calibri"/>
          <w:b/>
          <w:bCs/>
          <w:color w:val="313131"/>
          <w:sz w:val="36"/>
          <w:szCs w:val="36"/>
          <w:lang w:bidi="ar"/>
        </w:rPr>
      </w:pPr>
      <w:r>
        <w:rPr>
          <w:rFonts w:ascii="Times New Roman" w:eastAsia="SimSun" w:hAnsi="Times New Roman" w:cs="Times New Roman"/>
          <w:b/>
          <w:bCs/>
          <w:color w:val="7030A0"/>
          <w:sz w:val="40"/>
          <w:szCs w:val="40"/>
          <w:lang w:bidi="ar"/>
        </w:rPr>
        <w:t>• Des</w:t>
      </w:r>
      <w:r>
        <w:rPr>
          <w:rFonts w:ascii="Times New Roman" w:eastAsia="SimSun" w:hAnsi="Times New Roman" w:cs="Times New Roman"/>
          <w:b/>
          <w:bCs/>
          <w:color w:val="7030A0"/>
          <w:sz w:val="40"/>
          <w:szCs w:val="40"/>
          <w:lang w:bidi="ar"/>
        </w:rPr>
        <w:t xml:space="preserve">cribe the analysis objectives, data collection process, data visualization using IBM </w:t>
      </w:r>
      <w:proofErr w:type="spellStart"/>
      <w:r>
        <w:rPr>
          <w:rFonts w:ascii="Times New Roman" w:eastAsia="SimSun" w:hAnsi="Times New Roman" w:cs="Times New Roman"/>
          <w:b/>
          <w:bCs/>
          <w:color w:val="7030A0"/>
          <w:sz w:val="40"/>
          <w:szCs w:val="40"/>
          <w:lang w:bidi="ar"/>
        </w:rPr>
        <w:t>Cognos</w:t>
      </w:r>
      <w:proofErr w:type="spellEnd"/>
      <w:r>
        <w:rPr>
          <w:rFonts w:ascii="Times New Roman" w:eastAsia="SimSun" w:hAnsi="Times New Roman" w:cs="Times New Roman"/>
          <w:b/>
          <w:bCs/>
          <w:color w:val="7030A0"/>
          <w:sz w:val="40"/>
          <w:szCs w:val="40"/>
          <w:lang w:bidi="ar"/>
        </w:rPr>
        <w:t>, and Python code integration.</w:t>
      </w:r>
      <w:r>
        <w:rPr>
          <w:rFonts w:ascii="Calibri" w:eastAsia="SimSun" w:hAnsi="Calibri" w:cs="Calibri"/>
          <w:b/>
          <w:bCs/>
          <w:color w:val="313131"/>
          <w:sz w:val="36"/>
          <w:szCs w:val="36"/>
          <w:lang w:bidi="ar"/>
        </w:rPr>
        <w:t xml:space="preserve"> </w:t>
      </w:r>
    </w:p>
    <w:p w:rsidR="009F3EAB" w:rsidRDefault="00A64164">
      <w:pPr>
        <w:ind w:firstLine="720"/>
        <w:rPr>
          <w:rFonts w:ascii="SimSun" w:eastAsia="SimSun" w:hAnsi="SimSun" w:cs="SimSun"/>
          <w:sz w:val="24"/>
          <w:szCs w:val="24"/>
        </w:rPr>
      </w:pPr>
      <w:r>
        <w:rPr>
          <w:rFonts w:ascii="SimSun" w:eastAsia="SimSun" w:hAnsi="SimSun" w:cs="SimSun"/>
          <w:noProof/>
          <w:sz w:val="24"/>
          <w:szCs w:val="24"/>
          <w:lang w:val="en-IN" w:eastAsia="en-IN"/>
        </w:rPr>
        <w:drawing>
          <wp:inline distT="0" distB="0" distL="114300" distR="114300">
            <wp:extent cx="4762500" cy="2857500"/>
            <wp:effectExtent l="0" t="0" r="0" b="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7"/>
                    <a:stretch>
                      <a:fillRect/>
                    </a:stretch>
                  </pic:blipFill>
                  <pic:spPr>
                    <a:xfrm>
                      <a:off x="0" y="0"/>
                      <a:ext cx="4762500" cy="2857500"/>
                    </a:xfrm>
                    <a:prstGeom prst="rect">
                      <a:avLst/>
                    </a:prstGeom>
                    <a:noFill/>
                    <a:ln w="9525">
                      <a:noFill/>
                    </a:ln>
                  </pic:spPr>
                </pic:pic>
              </a:graphicData>
            </a:graphic>
          </wp:inline>
        </w:drawing>
      </w:r>
    </w:p>
    <w:p w:rsidR="009F3EAB" w:rsidRDefault="009F3EAB">
      <w:pPr>
        <w:ind w:firstLine="720"/>
        <w:rPr>
          <w:rFonts w:ascii="SimSun" w:eastAsia="SimSun" w:hAnsi="SimSun" w:cs="SimSun"/>
          <w:sz w:val="24"/>
          <w:szCs w:val="24"/>
        </w:rPr>
      </w:pPr>
    </w:p>
    <w:p w:rsidR="009F3EAB" w:rsidRDefault="00A64164">
      <w:pPr>
        <w:rPr>
          <w:rFonts w:ascii="Times New Roman" w:hAnsi="Times New Roman" w:cs="Times New Roman"/>
          <w:b/>
          <w:caps/>
          <w:color w:val="000000" w:themeColor="text1"/>
          <w:sz w:val="36"/>
          <w:szCs w:val="36"/>
          <w:shd w:val="clear" w:color="auto" w:fill="F7F7F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imes New Roman" w:hAnsi="Times New Roman" w:cs="Times New Roman"/>
          <w:b/>
          <w:caps/>
          <w:color w:val="000000" w:themeColor="text1"/>
          <w:sz w:val="36"/>
          <w:szCs w:val="36"/>
          <w:shd w:val="clear" w:color="auto" w:fill="F7F7F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Necessary step to follow:</w:t>
      </w:r>
    </w:p>
    <w:p w:rsidR="009F3EAB" w:rsidRDefault="00A64164">
      <w:pPr>
        <w:rPr>
          <w:rFonts w:ascii="Times New Roman" w:hAnsi="Times New Roman" w:cs="Times New Roman"/>
          <w:color w:val="FF0000"/>
          <w:sz w:val="32"/>
          <w:szCs w:val="32"/>
          <w:shd w:val="clear" w:color="auto" w:fill="F7F7F8"/>
          <w14:shadow w14:blurRad="69850" w14:dist="43180" w14:dir="5400000" w14:sx="0" w14:sy="0" w14:kx="0" w14:ky="0" w14:algn="none">
            <w14:srgbClr w14:val="000000">
              <w14:alpha w14:val="35000"/>
            </w14:srgbClr>
          </w14:shadow>
        </w:rPr>
      </w:pPr>
      <w:proofErr w:type="gramStart"/>
      <w:r>
        <w:rPr>
          <w:rFonts w:ascii="Times New Roman" w:hAnsi="Times New Roman" w:cs="Times New Roman"/>
          <w:color w:val="FF0000"/>
          <w:sz w:val="32"/>
          <w:szCs w:val="32"/>
          <w:shd w:val="clear" w:color="auto" w:fill="F7F7F8"/>
          <w14:shadow w14:blurRad="69850" w14:dist="43180" w14:dir="5400000" w14:sx="0" w14:sy="0" w14:kx="0" w14:ky="0" w14:algn="none">
            <w14:srgbClr w14:val="000000">
              <w14:alpha w14:val="35000"/>
            </w14:srgbClr>
          </w14:shadow>
        </w:rPr>
        <w:t>1.Import</w:t>
      </w:r>
      <w:proofErr w:type="gramEnd"/>
      <w:r>
        <w:rPr>
          <w:rFonts w:ascii="Times New Roman" w:hAnsi="Times New Roman" w:cs="Times New Roman"/>
          <w:color w:val="FF0000"/>
          <w:sz w:val="32"/>
          <w:szCs w:val="32"/>
          <w:shd w:val="clear" w:color="auto" w:fill="F7F7F8"/>
          <w14:shadow w14:blurRad="69850" w14:dist="43180" w14:dir="5400000" w14:sx="0" w14:sy="0" w14:kx="0" w14:ky="0" w14:algn="none">
            <w14:srgbClr w14:val="000000">
              <w14:alpha w14:val="35000"/>
            </w14:srgbClr>
          </w14:shadow>
        </w:rPr>
        <w:t xml:space="preserve"> Libraries:</w:t>
      </w:r>
    </w:p>
    <w:p w:rsidR="009F3EAB" w:rsidRDefault="00A64164">
      <w:pPr>
        <w:rPr>
          <w:rFonts w:ascii="Times New Roman" w:hAnsi="Times New Roman" w:cs="Times New Roman"/>
          <w:color w:val="0D0D0D" w:themeColor="text1" w:themeTint="F2"/>
          <w:sz w:val="28"/>
          <w:szCs w:val="28"/>
          <w:shd w:val="clear" w:color="auto" w:fill="F7F7F8"/>
          <w14:shadow w14:blurRad="69850" w14:dist="43180" w14:dir="5400000" w14:sx="0" w14:sy="0" w14:kx="0" w14:ky="0" w14:algn="none">
            <w14:srgbClr w14:val="000000">
              <w14:alpha w14:val="35000"/>
            </w14:srgbClr>
          </w14:shadow>
        </w:rPr>
      </w:pPr>
      <w:r>
        <w:rPr>
          <w:rFonts w:ascii="Times New Roman" w:hAnsi="Times New Roman" w:cs="Times New Roman"/>
          <w:color w:val="0D0D0D" w:themeColor="text1" w:themeTint="F2"/>
          <w:sz w:val="28"/>
          <w:szCs w:val="28"/>
          <w:shd w:val="clear" w:color="auto" w:fill="F7F7F8"/>
          <w14:shadow w14:blurRad="69850" w14:dist="43180" w14:dir="5400000" w14:sx="0" w14:sy="0" w14:kx="0" w14:ky="0" w14:algn="none">
            <w14:srgbClr w14:val="000000">
              <w14:alpha w14:val="35000"/>
            </w14:srgbClr>
          </w14:shadow>
        </w:rPr>
        <w:lastRenderedPageBreak/>
        <w:t xml:space="preserve">   Start by importing the necessary libraries.</w:t>
      </w:r>
    </w:p>
    <w:p w:rsidR="009F3EAB" w:rsidRDefault="00A64164">
      <w:pPr>
        <w:rPr>
          <w:rFonts w:ascii="Times New Roman" w:hAnsi="Times New Roman" w:cs="Times New Roman"/>
          <w:b/>
          <w:color w:val="0D0D0D" w:themeColor="text1" w:themeTint="F2"/>
          <w:sz w:val="32"/>
          <w:szCs w:val="32"/>
          <w:u w:val="single"/>
          <w:shd w:val="clear" w:color="auto" w:fill="F7F7F8"/>
          <w14:shadow w14:blurRad="69850" w14:dist="43180" w14:dir="5400000" w14:sx="0" w14:sy="0" w14:kx="0" w14:ky="0" w14:algn="none">
            <w14:srgbClr w14:val="000000">
              <w14:alpha w14:val="35000"/>
            </w14:srgbClr>
          </w14:shadow>
        </w:rPr>
      </w:pPr>
      <w:r>
        <w:rPr>
          <w:rFonts w:ascii="Times New Roman" w:hAnsi="Times New Roman" w:cs="Times New Roman"/>
          <w:b/>
          <w:color w:val="0D0D0D" w:themeColor="text1" w:themeTint="F2"/>
          <w:sz w:val="32"/>
          <w:szCs w:val="32"/>
          <w:u w:val="single"/>
          <w:shd w:val="clear" w:color="auto" w:fill="F7F7F8"/>
          <w14:shadow w14:blurRad="69850" w14:dist="43180" w14:dir="5400000" w14:sx="0" w14:sy="0" w14:kx="0" w14:ky="0" w14:algn="none">
            <w14:srgbClr w14:val="000000">
              <w14:alpha w14:val="35000"/>
            </w14:srgbClr>
          </w14:shadow>
        </w:rPr>
        <w:t>Program:</w:t>
      </w: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36"/>
          <w:szCs w:val="36"/>
          <w:lang w:eastAsia="en-IN"/>
        </w:rPr>
      </w:pPr>
      <w:proofErr w:type="gramStart"/>
      <w:r>
        <w:rPr>
          <w:rFonts w:ascii="Times New Roman" w:eastAsia="Times New Roman" w:hAnsi="Times New Roman" w:cs="Times New Roman"/>
          <w:b/>
          <w:bCs/>
          <w:color w:val="212121"/>
          <w:sz w:val="36"/>
          <w:szCs w:val="36"/>
          <w:lang w:eastAsia="en-IN"/>
        </w:rPr>
        <w:t>import</w:t>
      </w:r>
      <w:proofErr w:type="gramEnd"/>
      <w:r>
        <w:rPr>
          <w:rFonts w:ascii="Times New Roman" w:eastAsia="Times New Roman" w:hAnsi="Times New Roman" w:cs="Times New Roman"/>
          <w:color w:val="212121"/>
          <w:sz w:val="36"/>
          <w:szCs w:val="36"/>
          <w:lang w:eastAsia="en-IN"/>
        </w:rPr>
        <w:t xml:space="preserve"> pandas </w:t>
      </w:r>
      <w:r>
        <w:rPr>
          <w:rFonts w:ascii="Times New Roman" w:eastAsia="Times New Roman" w:hAnsi="Times New Roman" w:cs="Times New Roman"/>
          <w:b/>
          <w:bCs/>
          <w:color w:val="212121"/>
          <w:sz w:val="36"/>
          <w:szCs w:val="36"/>
          <w:lang w:eastAsia="en-IN"/>
        </w:rPr>
        <w:t>as</w:t>
      </w:r>
      <w:r>
        <w:rPr>
          <w:rFonts w:ascii="Times New Roman" w:eastAsia="Times New Roman" w:hAnsi="Times New Roman" w:cs="Times New Roman"/>
          <w:color w:val="212121"/>
          <w:sz w:val="36"/>
          <w:szCs w:val="36"/>
          <w:lang w:eastAsia="en-IN"/>
        </w:rPr>
        <w:t xml:space="preserve"> </w:t>
      </w:r>
      <w:proofErr w:type="spellStart"/>
      <w:r>
        <w:rPr>
          <w:rFonts w:ascii="Times New Roman" w:eastAsia="Times New Roman" w:hAnsi="Times New Roman" w:cs="Times New Roman"/>
          <w:color w:val="212121"/>
          <w:sz w:val="36"/>
          <w:szCs w:val="36"/>
          <w:lang w:eastAsia="en-IN"/>
        </w:rPr>
        <w:t>pd</w:t>
      </w:r>
      <w:proofErr w:type="spellEnd"/>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36"/>
          <w:szCs w:val="36"/>
          <w:lang w:eastAsia="en-IN"/>
        </w:rPr>
      </w:pPr>
      <w:proofErr w:type="gramStart"/>
      <w:r>
        <w:rPr>
          <w:rFonts w:ascii="Times New Roman" w:eastAsia="Times New Roman" w:hAnsi="Times New Roman" w:cs="Times New Roman"/>
          <w:b/>
          <w:bCs/>
          <w:color w:val="212121"/>
          <w:sz w:val="36"/>
          <w:szCs w:val="36"/>
          <w:lang w:eastAsia="en-IN"/>
        </w:rPr>
        <w:t>import</w:t>
      </w:r>
      <w:proofErr w:type="gramEnd"/>
      <w:r>
        <w:rPr>
          <w:rFonts w:ascii="Times New Roman" w:eastAsia="Times New Roman" w:hAnsi="Times New Roman" w:cs="Times New Roman"/>
          <w:color w:val="212121"/>
          <w:sz w:val="36"/>
          <w:szCs w:val="36"/>
          <w:lang w:eastAsia="en-IN"/>
        </w:rPr>
        <w:t xml:space="preserve"> </w:t>
      </w:r>
      <w:proofErr w:type="spellStart"/>
      <w:r>
        <w:rPr>
          <w:rFonts w:ascii="Times New Roman" w:eastAsia="Times New Roman" w:hAnsi="Times New Roman" w:cs="Times New Roman"/>
          <w:color w:val="212121"/>
          <w:sz w:val="36"/>
          <w:szCs w:val="36"/>
          <w:lang w:eastAsia="en-IN"/>
        </w:rPr>
        <w:t>numpy</w:t>
      </w:r>
      <w:proofErr w:type="spellEnd"/>
      <w:r>
        <w:rPr>
          <w:rFonts w:ascii="Times New Roman" w:eastAsia="Times New Roman" w:hAnsi="Times New Roman" w:cs="Times New Roman"/>
          <w:color w:val="212121"/>
          <w:sz w:val="36"/>
          <w:szCs w:val="36"/>
          <w:lang w:eastAsia="en-IN"/>
        </w:rPr>
        <w:t xml:space="preserve"> </w:t>
      </w:r>
      <w:r>
        <w:rPr>
          <w:rFonts w:ascii="Times New Roman" w:eastAsia="Times New Roman" w:hAnsi="Times New Roman" w:cs="Times New Roman"/>
          <w:b/>
          <w:bCs/>
          <w:color w:val="212121"/>
          <w:sz w:val="36"/>
          <w:szCs w:val="36"/>
          <w:lang w:eastAsia="en-IN"/>
        </w:rPr>
        <w:t>as</w:t>
      </w:r>
      <w:r>
        <w:rPr>
          <w:rFonts w:ascii="Times New Roman" w:eastAsia="Times New Roman" w:hAnsi="Times New Roman" w:cs="Times New Roman"/>
          <w:color w:val="212121"/>
          <w:sz w:val="36"/>
          <w:szCs w:val="36"/>
          <w:lang w:eastAsia="en-IN"/>
        </w:rPr>
        <w:t xml:space="preserve"> </w:t>
      </w:r>
      <w:proofErr w:type="spellStart"/>
      <w:r>
        <w:rPr>
          <w:rFonts w:ascii="Times New Roman" w:eastAsia="Times New Roman" w:hAnsi="Times New Roman" w:cs="Times New Roman"/>
          <w:color w:val="212121"/>
          <w:sz w:val="36"/>
          <w:szCs w:val="36"/>
          <w:lang w:eastAsia="en-IN"/>
        </w:rPr>
        <w:t>np</w:t>
      </w:r>
      <w:proofErr w:type="spellEnd"/>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36"/>
          <w:szCs w:val="36"/>
          <w:lang w:eastAsia="en-IN"/>
        </w:rPr>
      </w:pPr>
      <w:proofErr w:type="gramStart"/>
      <w:r>
        <w:rPr>
          <w:rFonts w:ascii="Times New Roman" w:eastAsia="Times New Roman" w:hAnsi="Times New Roman" w:cs="Times New Roman"/>
          <w:b/>
          <w:bCs/>
          <w:color w:val="212121"/>
          <w:sz w:val="36"/>
          <w:szCs w:val="36"/>
          <w:lang w:eastAsia="en-IN"/>
        </w:rPr>
        <w:t>import</w:t>
      </w:r>
      <w:proofErr w:type="gramEnd"/>
      <w:r>
        <w:rPr>
          <w:rFonts w:ascii="Times New Roman" w:eastAsia="Times New Roman" w:hAnsi="Times New Roman" w:cs="Times New Roman"/>
          <w:color w:val="212121"/>
          <w:sz w:val="36"/>
          <w:szCs w:val="36"/>
          <w:lang w:eastAsia="en-IN"/>
        </w:rPr>
        <w:t xml:space="preserve"> </w:t>
      </w:r>
      <w:proofErr w:type="spellStart"/>
      <w:r>
        <w:rPr>
          <w:rFonts w:ascii="Times New Roman" w:eastAsia="Times New Roman" w:hAnsi="Times New Roman" w:cs="Times New Roman"/>
          <w:color w:val="212121"/>
          <w:sz w:val="36"/>
          <w:szCs w:val="36"/>
          <w:lang w:eastAsia="en-IN"/>
        </w:rPr>
        <w:t>seaborn</w:t>
      </w:r>
      <w:proofErr w:type="spellEnd"/>
      <w:r>
        <w:rPr>
          <w:rFonts w:ascii="Times New Roman" w:eastAsia="Times New Roman" w:hAnsi="Times New Roman" w:cs="Times New Roman"/>
          <w:color w:val="212121"/>
          <w:sz w:val="36"/>
          <w:szCs w:val="36"/>
          <w:lang w:eastAsia="en-IN"/>
        </w:rPr>
        <w:t xml:space="preserve"> </w:t>
      </w:r>
      <w:r>
        <w:rPr>
          <w:rFonts w:ascii="Times New Roman" w:eastAsia="Times New Roman" w:hAnsi="Times New Roman" w:cs="Times New Roman"/>
          <w:b/>
          <w:bCs/>
          <w:color w:val="212121"/>
          <w:sz w:val="36"/>
          <w:szCs w:val="36"/>
          <w:lang w:eastAsia="en-IN"/>
        </w:rPr>
        <w:t>as</w:t>
      </w:r>
      <w:r>
        <w:rPr>
          <w:rFonts w:ascii="Times New Roman" w:eastAsia="Times New Roman" w:hAnsi="Times New Roman" w:cs="Times New Roman"/>
          <w:color w:val="212121"/>
          <w:sz w:val="36"/>
          <w:szCs w:val="36"/>
          <w:lang w:eastAsia="en-IN"/>
        </w:rPr>
        <w:t xml:space="preserve"> </w:t>
      </w:r>
      <w:proofErr w:type="spellStart"/>
      <w:r>
        <w:rPr>
          <w:rFonts w:ascii="Times New Roman" w:eastAsia="Times New Roman" w:hAnsi="Times New Roman" w:cs="Times New Roman"/>
          <w:color w:val="212121"/>
          <w:sz w:val="36"/>
          <w:szCs w:val="36"/>
          <w:lang w:eastAsia="en-IN"/>
        </w:rPr>
        <w:t>sns</w:t>
      </w:r>
      <w:proofErr w:type="spellEnd"/>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36"/>
          <w:szCs w:val="36"/>
          <w:lang w:eastAsia="en-IN"/>
        </w:rPr>
      </w:pPr>
      <w:proofErr w:type="gramStart"/>
      <w:r>
        <w:rPr>
          <w:rFonts w:ascii="Times New Roman" w:eastAsia="Times New Roman" w:hAnsi="Times New Roman" w:cs="Times New Roman"/>
          <w:b/>
          <w:bCs/>
          <w:color w:val="212121"/>
          <w:sz w:val="36"/>
          <w:szCs w:val="36"/>
          <w:lang w:eastAsia="en-IN"/>
        </w:rPr>
        <w:t>import</w:t>
      </w:r>
      <w:proofErr w:type="gramEnd"/>
      <w:r>
        <w:rPr>
          <w:rFonts w:ascii="Times New Roman" w:eastAsia="Times New Roman" w:hAnsi="Times New Roman" w:cs="Times New Roman"/>
          <w:color w:val="212121"/>
          <w:sz w:val="36"/>
          <w:szCs w:val="36"/>
          <w:lang w:eastAsia="en-IN"/>
        </w:rPr>
        <w:t xml:space="preserve"> </w:t>
      </w:r>
      <w:proofErr w:type="spellStart"/>
      <w:r>
        <w:rPr>
          <w:rFonts w:ascii="Times New Roman" w:eastAsia="Times New Roman" w:hAnsi="Times New Roman" w:cs="Times New Roman"/>
          <w:color w:val="212121"/>
          <w:sz w:val="36"/>
          <w:szCs w:val="36"/>
          <w:lang w:eastAsia="en-IN"/>
        </w:rPr>
        <w:t>matplotlib.pyplot</w:t>
      </w:r>
      <w:proofErr w:type="spellEnd"/>
      <w:r>
        <w:rPr>
          <w:rFonts w:ascii="Times New Roman" w:eastAsia="Times New Roman" w:hAnsi="Times New Roman" w:cs="Times New Roman"/>
          <w:color w:val="212121"/>
          <w:sz w:val="36"/>
          <w:szCs w:val="36"/>
          <w:lang w:eastAsia="en-IN"/>
        </w:rPr>
        <w:t xml:space="preserve"> </w:t>
      </w:r>
      <w:r>
        <w:rPr>
          <w:rFonts w:ascii="Times New Roman" w:eastAsia="Times New Roman" w:hAnsi="Times New Roman" w:cs="Times New Roman"/>
          <w:b/>
          <w:bCs/>
          <w:color w:val="212121"/>
          <w:sz w:val="36"/>
          <w:szCs w:val="36"/>
          <w:lang w:eastAsia="en-IN"/>
        </w:rPr>
        <w:t>as</w:t>
      </w:r>
      <w:r>
        <w:rPr>
          <w:rFonts w:ascii="Times New Roman" w:eastAsia="Times New Roman" w:hAnsi="Times New Roman" w:cs="Times New Roman"/>
          <w:color w:val="212121"/>
          <w:sz w:val="36"/>
          <w:szCs w:val="36"/>
          <w:lang w:eastAsia="en-IN"/>
        </w:rPr>
        <w:t xml:space="preserve"> </w:t>
      </w:r>
      <w:proofErr w:type="spellStart"/>
      <w:r>
        <w:rPr>
          <w:rFonts w:ascii="Times New Roman" w:eastAsia="Times New Roman" w:hAnsi="Times New Roman" w:cs="Times New Roman"/>
          <w:color w:val="212121"/>
          <w:sz w:val="36"/>
          <w:szCs w:val="36"/>
          <w:lang w:eastAsia="en-IN"/>
        </w:rPr>
        <w:t>plt</w:t>
      </w:r>
      <w:proofErr w:type="spellEnd"/>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36"/>
          <w:szCs w:val="36"/>
          <w:lang w:eastAsia="en-IN"/>
        </w:rPr>
      </w:pPr>
      <w:proofErr w:type="gramStart"/>
      <w:r>
        <w:rPr>
          <w:rFonts w:ascii="Times New Roman" w:eastAsia="Times New Roman" w:hAnsi="Times New Roman" w:cs="Times New Roman"/>
          <w:b/>
          <w:bCs/>
          <w:color w:val="212121"/>
          <w:sz w:val="36"/>
          <w:szCs w:val="36"/>
          <w:lang w:eastAsia="en-IN"/>
        </w:rPr>
        <w:t>from</w:t>
      </w:r>
      <w:proofErr w:type="gramEnd"/>
      <w:r>
        <w:rPr>
          <w:rFonts w:ascii="Times New Roman" w:eastAsia="Times New Roman" w:hAnsi="Times New Roman" w:cs="Times New Roman"/>
          <w:color w:val="212121"/>
          <w:sz w:val="36"/>
          <w:szCs w:val="36"/>
          <w:lang w:eastAsia="en-IN"/>
        </w:rPr>
        <w:t xml:space="preserve"> </w:t>
      </w:r>
      <w:proofErr w:type="spellStart"/>
      <w:r>
        <w:rPr>
          <w:rFonts w:ascii="Times New Roman" w:eastAsia="Times New Roman" w:hAnsi="Times New Roman" w:cs="Times New Roman"/>
          <w:color w:val="212121"/>
          <w:sz w:val="36"/>
          <w:szCs w:val="36"/>
          <w:lang w:eastAsia="en-IN"/>
        </w:rPr>
        <w:t>sklearn.metrics</w:t>
      </w:r>
      <w:proofErr w:type="spellEnd"/>
      <w:r>
        <w:rPr>
          <w:rFonts w:ascii="Times New Roman" w:eastAsia="Times New Roman" w:hAnsi="Times New Roman" w:cs="Times New Roman"/>
          <w:color w:val="212121"/>
          <w:sz w:val="36"/>
          <w:szCs w:val="36"/>
          <w:lang w:eastAsia="en-IN"/>
        </w:rPr>
        <w:t xml:space="preserve"> </w:t>
      </w:r>
      <w:r>
        <w:rPr>
          <w:rFonts w:ascii="Times New Roman" w:eastAsia="Times New Roman" w:hAnsi="Times New Roman" w:cs="Times New Roman"/>
          <w:b/>
          <w:bCs/>
          <w:color w:val="212121"/>
          <w:sz w:val="36"/>
          <w:szCs w:val="36"/>
          <w:lang w:eastAsia="en-IN"/>
        </w:rPr>
        <w:t>import</w:t>
      </w:r>
      <w:r>
        <w:rPr>
          <w:rFonts w:ascii="Times New Roman" w:eastAsia="Times New Roman" w:hAnsi="Times New Roman" w:cs="Times New Roman"/>
          <w:color w:val="212121"/>
          <w:sz w:val="36"/>
          <w:szCs w:val="36"/>
          <w:lang w:eastAsia="en-IN"/>
        </w:rPr>
        <w:t xml:space="preserve"> </w:t>
      </w:r>
      <w:proofErr w:type="spellStart"/>
      <w:r>
        <w:rPr>
          <w:rFonts w:ascii="Times New Roman" w:eastAsia="Times New Roman" w:hAnsi="Times New Roman" w:cs="Times New Roman"/>
          <w:color w:val="212121"/>
          <w:sz w:val="36"/>
          <w:szCs w:val="36"/>
          <w:lang w:eastAsia="en-IN"/>
        </w:rPr>
        <w:t>accuracy_score</w:t>
      </w:r>
      <w:proofErr w:type="spellEnd"/>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36"/>
          <w:szCs w:val="36"/>
          <w:lang w:eastAsia="en-IN"/>
        </w:rPr>
      </w:pPr>
      <w:r>
        <w:rPr>
          <w:rFonts w:ascii="Times New Roman" w:eastAsia="Times New Roman" w:hAnsi="Times New Roman" w:cs="Times New Roman"/>
          <w:b/>
          <w:bCs/>
          <w:color w:val="212121"/>
          <w:sz w:val="36"/>
          <w:szCs w:val="36"/>
          <w:lang w:eastAsia="en-IN"/>
        </w:rPr>
        <w:t>%</w:t>
      </w:r>
      <w:proofErr w:type="spellStart"/>
      <w:r>
        <w:rPr>
          <w:rFonts w:ascii="Times New Roman" w:eastAsia="Times New Roman" w:hAnsi="Times New Roman" w:cs="Times New Roman"/>
          <w:b/>
          <w:bCs/>
          <w:color w:val="212121"/>
          <w:sz w:val="36"/>
          <w:szCs w:val="36"/>
          <w:lang w:eastAsia="en-IN"/>
        </w:rPr>
        <w:t>matplotlib</w:t>
      </w:r>
      <w:proofErr w:type="spellEnd"/>
      <w:r>
        <w:rPr>
          <w:rFonts w:ascii="Times New Roman" w:eastAsia="Times New Roman" w:hAnsi="Times New Roman" w:cs="Times New Roman"/>
          <w:color w:val="212121"/>
          <w:sz w:val="36"/>
          <w:szCs w:val="36"/>
          <w:lang w:eastAsia="en-IN"/>
        </w:rPr>
        <w:t xml:space="preserve"> inline</w:t>
      </w: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28"/>
          <w:szCs w:val="28"/>
          <w:lang w:eastAsia="en-IN"/>
        </w:rPr>
      </w:pP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FF0000"/>
          <w:sz w:val="32"/>
          <w:szCs w:val="32"/>
          <w:lang w:eastAsia="en-IN"/>
        </w:rPr>
      </w:pPr>
      <w:proofErr w:type="gramStart"/>
      <w:r>
        <w:rPr>
          <w:rFonts w:ascii="Times New Roman" w:eastAsia="Times New Roman" w:hAnsi="Times New Roman" w:cs="Times New Roman"/>
          <w:color w:val="FF0000"/>
          <w:sz w:val="32"/>
          <w:szCs w:val="32"/>
          <w:lang w:eastAsia="en-IN"/>
        </w:rPr>
        <w:t>2.Load</w:t>
      </w:r>
      <w:proofErr w:type="gramEnd"/>
      <w:r>
        <w:rPr>
          <w:rFonts w:ascii="Times New Roman" w:eastAsia="Times New Roman" w:hAnsi="Times New Roman" w:cs="Times New Roman"/>
          <w:color w:val="FF0000"/>
          <w:sz w:val="32"/>
          <w:szCs w:val="32"/>
          <w:lang w:eastAsia="en-IN"/>
        </w:rPr>
        <w:t xml:space="preserve"> </w:t>
      </w:r>
      <w:r>
        <w:rPr>
          <w:rFonts w:ascii="Times New Roman" w:eastAsia="Times New Roman" w:hAnsi="Times New Roman" w:cs="Times New Roman"/>
          <w:color w:val="FF0000"/>
          <w:sz w:val="32"/>
          <w:szCs w:val="32"/>
          <w:lang w:eastAsia="en-IN"/>
        </w:rPr>
        <w:t>the Dataset:</w:t>
      </w: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32"/>
          <w:szCs w:val="32"/>
          <w:lang w:eastAsia="en-IN"/>
        </w:rPr>
      </w:pPr>
      <w:r>
        <w:rPr>
          <w:rFonts w:ascii="Times New Roman" w:eastAsia="Times New Roman" w:hAnsi="Times New Roman" w:cs="Times New Roman"/>
          <w:color w:val="212121"/>
          <w:sz w:val="32"/>
          <w:szCs w:val="32"/>
          <w:lang w:eastAsia="en-IN"/>
        </w:rPr>
        <w:t xml:space="preserve">     </w:t>
      </w: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32"/>
          <w:szCs w:val="32"/>
          <w:lang w:eastAsia="en-IN"/>
        </w:rPr>
      </w:pPr>
      <w:r>
        <w:rPr>
          <w:rFonts w:ascii="Times New Roman" w:eastAsia="Times New Roman" w:hAnsi="Times New Roman" w:cs="Times New Roman"/>
          <w:color w:val="212121"/>
          <w:sz w:val="32"/>
          <w:szCs w:val="32"/>
          <w:lang w:eastAsia="en-IN"/>
        </w:rPr>
        <w:t xml:space="preserve">       Load your into a Pandas </w:t>
      </w:r>
      <w:proofErr w:type="spellStart"/>
      <w:r>
        <w:rPr>
          <w:rFonts w:ascii="Times New Roman" w:eastAsia="Times New Roman" w:hAnsi="Times New Roman" w:cs="Times New Roman"/>
          <w:color w:val="212121"/>
          <w:sz w:val="32"/>
          <w:szCs w:val="32"/>
          <w:lang w:eastAsia="en-IN"/>
        </w:rPr>
        <w:t>DataFrame.You</w:t>
      </w:r>
      <w:proofErr w:type="spellEnd"/>
      <w:r>
        <w:rPr>
          <w:rFonts w:ascii="Times New Roman" w:eastAsia="Times New Roman" w:hAnsi="Times New Roman" w:cs="Times New Roman"/>
          <w:color w:val="212121"/>
          <w:sz w:val="32"/>
          <w:szCs w:val="32"/>
          <w:lang w:eastAsia="en-IN"/>
        </w:rPr>
        <w:t xml:space="preserve"> can typically find house price datasets in </w:t>
      </w:r>
      <w:proofErr w:type="spellStart"/>
      <w:r>
        <w:rPr>
          <w:rFonts w:ascii="Times New Roman" w:eastAsia="Times New Roman" w:hAnsi="Times New Roman" w:cs="Times New Roman"/>
          <w:color w:val="212121"/>
          <w:sz w:val="32"/>
          <w:szCs w:val="32"/>
          <w:lang w:eastAsia="en-IN"/>
        </w:rPr>
        <w:t>csv</w:t>
      </w:r>
      <w:proofErr w:type="spellEnd"/>
      <w:r>
        <w:rPr>
          <w:rFonts w:ascii="Times New Roman" w:eastAsia="Times New Roman" w:hAnsi="Times New Roman" w:cs="Times New Roman"/>
          <w:color w:val="212121"/>
          <w:sz w:val="32"/>
          <w:szCs w:val="32"/>
          <w:lang w:eastAsia="en-IN"/>
        </w:rPr>
        <w:t xml:space="preserve"> </w:t>
      </w:r>
      <w:proofErr w:type="spellStart"/>
      <w:r>
        <w:rPr>
          <w:rFonts w:ascii="Times New Roman" w:eastAsia="Times New Roman" w:hAnsi="Times New Roman" w:cs="Times New Roman"/>
          <w:color w:val="212121"/>
          <w:sz w:val="32"/>
          <w:szCs w:val="32"/>
          <w:lang w:eastAsia="en-IN"/>
        </w:rPr>
        <w:t>format</w:t>
      </w:r>
      <w:proofErr w:type="gramStart"/>
      <w:r>
        <w:rPr>
          <w:rFonts w:ascii="Times New Roman" w:eastAsia="Times New Roman" w:hAnsi="Times New Roman" w:cs="Times New Roman"/>
          <w:color w:val="212121"/>
          <w:sz w:val="32"/>
          <w:szCs w:val="32"/>
          <w:lang w:eastAsia="en-IN"/>
        </w:rPr>
        <w:t>,but</w:t>
      </w:r>
      <w:proofErr w:type="spellEnd"/>
      <w:proofErr w:type="gramEnd"/>
      <w:r>
        <w:rPr>
          <w:rFonts w:ascii="Times New Roman" w:eastAsia="Times New Roman" w:hAnsi="Times New Roman" w:cs="Times New Roman"/>
          <w:color w:val="212121"/>
          <w:sz w:val="32"/>
          <w:szCs w:val="32"/>
          <w:lang w:eastAsia="en-IN"/>
        </w:rPr>
        <w:t xml:space="preserve"> you can adapt this code to other formats as needed.</w:t>
      </w: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32"/>
          <w:szCs w:val="32"/>
          <w:lang w:eastAsia="en-IN"/>
        </w:rPr>
      </w:pP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color w:val="212121"/>
          <w:sz w:val="32"/>
          <w:szCs w:val="32"/>
          <w:u w:val="single"/>
          <w:lang w:eastAsia="en-IN"/>
        </w:rPr>
      </w:pPr>
      <w:r>
        <w:rPr>
          <w:rFonts w:ascii="Times New Roman" w:eastAsia="Times New Roman" w:hAnsi="Times New Roman" w:cs="Times New Roman"/>
          <w:b/>
          <w:color w:val="212121"/>
          <w:sz w:val="32"/>
          <w:szCs w:val="32"/>
          <w:u w:val="single"/>
          <w:lang w:eastAsia="en-IN"/>
        </w:rPr>
        <w:t>Program:</w:t>
      </w: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color w:val="212121"/>
          <w:sz w:val="32"/>
          <w:szCs w:val="32"/>
          <w:u w:val="single"/>
          <w:lang w:eastAsia="en-IN"/>
        </w:rPr>
      </w:pPr>
    </w:p>
    <w:p w:rsidR="009F3EAB" w:rsidRDefault="00A64164">
      <w:pPr>
        <w:shd w:val="clear" w:color="auto" w:fill="F7F7F7"/>
        <w:spacing w:line="285" w:lineRule="atLeast"/>
        <w:rPr>
          <w:rFonts w:ascii="Courier New" w:eastAsia="Times New Roman" w:hAnsi="Courier New" w:cs="Courier New"/>
          <w:color w:val="000000"/>
          <w:sz w:val="32"/>
          <w:szCs w:val="32"/>
          <w:lang w:eastAsia="en-IN"/>
        </w:rPr>
      </w:pPr>
      <w:proofErr w:type="spellStart"/>
      <w:proofErr w:type="gramStart"/>
      <w:r>
        <w:rPr>
          <w:rFonts w:ascii="Courier New" w:eastAsia="Times New Roman" w:hAnsi="Courier New" w:cs="Courier New"/>
          <w:color w:val="000000"/>
          <w:sz w:val="32"/>
          <w:szCs w:val="32"/>
          <w:lang w:eastAsia="en-IN"/>
        </w:rPr>
        <w:t>df</w:t>
      </w:r>
      <w:proofErr w:type="spellEnd"/>
      <w:proofErr w:type="gramEnd"/>
      <w:r>
        <w:rPr>
          <w:rFonts w:ascii="Courier New" w:eastAsia="Times New Roman" w:hAnsi="Courier New" w:cs="Courier New"/>
          <w:color w:val="000000"/>
          <w:sz w:val="32"/>
          <w:szCs w:val="32"/>
          <w:lang w:eastAsia="en-IN"/>
        </w:rPr>
        <w:t xml:space="preserve"> = </w:t>
      </w:r>
      <w:proofErr w:type="spellStart"/>
      <w:r>
        <w:rPr>
          <w:rFonts w:ascii="Courier New" w:eastAsia="Times New Roman" w:hAnsi="Courier New" w:cs="Courier New"/>
          <w:color w:val="000000"/>
          <w:sz w:val="32"/>
          <w:szCs w:val="32"/>
          <w:lang w:eastAsia="en-IN"/>
        </w:rPr>
        <w:t>pd.read_csv</w:t>
      </w:r>
      <w:proofErr w:type="spellEnd"/>
      <w:r>
        <w:rPr>
          <w:rFonts w:ascii="Courier New" w:eastAsia="Times New Roman" w:hAnsi="Courier New" w:cs="Courier New"/>
          <w:color w:val="000000"/>
          <w:sz w:val="32"/>
          <w:szCs w:val="32"/>
          <w:lang w:eastAsia="en-IN"/>
        </w:rPr>
        <w:t>(</w:t>
      </w:r>
      <w:r>
        <w:rPr>
          <w:rFonts w:ascii="Courier New" w:eastAsia="Times New Roman" w:hAnsi="Courier New" w:cs="Courier New"/>
          <w:color w:val="A31515"/>
          <w:sz w:val="32"/>
          <w:szCs w:val="32"/>
          <w:lang w:eastAsia="en-IN"/>
        </w:rPr>
        <w:t>'daily-website-visitors.csv'</w:t>
      </w:r>
      <w:r>
        <w:rPr>
          <w:rFonts w:ascii="Courier New" w:eastAsia="Times New Roman" w:hAnsi="Courier New" w:cs="Courier New"/>
          <w:color w:val="000000"/>
          <w:sz w:val="32"/>
          <w:szCs w:val="32"/>
          <w:lang w:eastAsia="en-IN"/>
        </w:rPr>
        <w:t>)</w:t>
      </w:r>
    </w:p>
    <w:p w:rsidR="009F3EAB" w:rsidRDefault="00A64164">
      <w:pPr>
        <w:shd w:val="clear" w:color="auto" w:fill="FFFFFF"/>
        <w:spacing w:before="100" w:beforeAutospacing="1" w:after="100" w:afterAutospacing="1"/>
        <w:outlineLvl w:val="3"/>
        <w:rPr>
          <w:rFonts w:ascii="Times New Roman" w:eastAsia="Times New Roman" w:hAnsi="Times New Roman" w:cs="Times New Roman"/>
          <w:b/>
          <w:bCs/>
          <w:color w:val="000000"/>
          <w:sz w:val="32"/>
          <w:szCs w:val="32"/>
          <w:lang w:eastAsia="en-IN"/>
        </w:rPr>
      </w:pPr>
      <w:r>
        <w:rPr>
          <w:rFonts w:ascii="Times New Roman" w:hAnsi="Times New Roman" w:cs="Times New Roman"/>
          <w:b/>
          <w:sz w:val="32"/>
          <w:szCs w:val="32"/>
        </w:rPr>
        <w:t xml:space="preserve">Let's Visualize daily </w:t>
      </w:r>
      <w:r>
        <w:rPr>
          <w:rFonts w:ascii="Times New Roman" w:hAnsi="Times New Roman" w:cs="Times New Roman"/>
          <w:b/>
          <w:sz w:val="32"/>
          <w:szCs w:val="32"/>
        </w:rPr>
        <w:t xml:space="preserve">website </w:t>
      </w:r>
      <w:proofErr w:type="spellStart"/>
      <w:r>
        <w:rPr>
          <w:rFonts w:ascii="Times New Roman" w:hAnsi="Times New Roman" w:cs="Times New Roman"/>
          <w:b/>
          <w:sz w:val="32"/>
          <w:szCs w:val="32"/>
        </w:rPr>
        <w:t>visiters</w:t>
      </w:r>
      <w:proofErr w:type="spellEnd"/>
      <w:r>
        <w:rPr>
          <w:rFonts w:ascii="Times New Roman" w:hAnsi="Times New Roman" w:cs="Times New Roman"/>
          <w:b/>
          <w:sz w:val="32"/>
          <w:szCs w:val="32"/>
        </w:rPr>
        <w:t xml:space="preserve"> data and get some insight on our dataset!</w:t>
      </w:r>
    </w:p>
    <w:p w:rsidR="009F3EAB" w:rsidRDefault="00A64164">
      <w:pPr>
        <w:rPr>
          <w:rFonts w:ascii="Sitka Small" w:hAnsi="Sitka Small" w:cs="Sitka Small"/>
          <w:color w:val="7030A0"/>
          <w:sz w:val="36"/>
          <w:szCs w:val="36"/>
          <w:shd w:val="clear" w:color="auto" w:fill="FFFFFF"/>
        </w:rPr>
      </w:pPr>
      <w:r>
        <w:rPr>
          <w:rFonts w:ascii="Sitka Small" w:hAnsi="Sitka Small" w:cs="Sitka Small"/>
          <w:color w:val="7030A0"/>
          <w:sz w:val="36"/>
          <w:szCs w:val="36"/>
          <w:shd w:val="clear" w:color="auto" w:fill="FFFFFF"/>
        </w:rPr>
        <w:t xml:space="preserve">Python has lots of visualization tools from Pandas, </w:t>
      </w:r>
      <w:proofErr w:type="spellStart"/>
      <w:r>
        <w:rPr>
          <w:rFonts w:ascii="Sitka Small" w:hAnsi="Sitka Small" w:cs="Sitka Small"/>
          <w:color w:val="7030A0"/>
          <w:sz w:val="36"/>
          <w:szCs w:val="36"/>
          <w:shd w:val="clear" w:color="auto" w:fill="FFFFFF"/>
        </w:rPr>
        <w:t>Matplotlib</w:t>
      </w:r>
      <w:proofErr w:type="spellEnd"/>
      <w:r>
        <w:rPr>
          <w:rFonts w:ascii="Sitka Small" w:hAnsi="Sitka Small" w:cs="Sitka Small"/>
          <w:color w:val="7030A0"/>
          <w:sz w:val="36"/>
          <w:szCs w:val="36"/>
          <w:shd w:val="clear" w:color="auto" w:fill="FFFFFF"/>
        </w:rPr>
        <w:t xml:space="preserve"> and </w:t>
      </w:r>
      <w:proofErr w:type="spellStart"/>
      <w:r>
        <w:rPr>
          <w:rFonts w:ascii="Sitka Small" w:hAnsi="Sitka Small" w:cs="Sitka Small"/>
          <w:color w:val="7030A0"/>
          <w:sz w:val="36"/>
          <w:szCs w:val="36"/>
          <w:shd w:val="clear" w:color="auto" w:fill="FFFFFF"/>
        </w:rPr>
        <w:t>Seaborn</w:t>
      </w:r>
      <w:proofErr w:type="spellEnd"/>
      <w:r>
        <w:rPr>
          <w:rFonts w:ascii="Sitka Small" w:hAnsi="Sitka Small" w:cs="Sitka Small"/>
          <w:color w:val="7030A0"/>
          <w:sz w:val="36"/>
          <w:szCs w:val="36"/>
          <w:shd w:val="clear" w:color="auto" w:fill="FFFFFF"/>
        </w:rPr>
        <w:t xml:space="preserve"> Libraries. We'll use couples of them to visualize data. You'll find data visualization quite interesting and v interesting</w:t>
      </w:r>
      <w:r>
        <w:rPr>
          <w:rFonts w:ascii="Sitka Small" w:hAnsi="Sitka Small" w:cs="Sitka Small"/>
          <w:color w:val="7030A0"/>
          <w:sz w:val="36"/>
          <w:szCs w:val="36"/>
          <w:shd w:val="clear" w:color="auto" w:fill="FFFFFF"/>
        </w:rPr>
        <w:t xml:space="preserve"> fact is without calculating/applying any </w:t>
      </w:r>
      <w:proofErr w:type="spellStart"/>
      <w:r>
        <w:rPr>
          <w:rFonts w:ascii="Sitka Small" w:hAnsi="Sitka Small" w:cs="Sitka Small"/>
          <w:color w:val="7030A0"/>
          <w:sz w:val="36"/>
          <w:szCs w:val="36"/>
          <w:shd w:val="clear" w:color="auto" w:fill="FFFFFF"/>
        </w:rPr>
        <w:t>algorthim</w:t>
      </w:r>
      <w:proofErr w:type="spellEnd"/>
      <w:r>
        <w:rPr>
          <w:rFonts w:ascii="Sitka Small" w:hAnsi="Sitka Small" w:cs="Sitka Small"/>
          <w:color w:val="7030A0"/>
          <w:sz w:val="36"/>
          <w:szCs w:val="36"/>
          <w:shd w:val="clear" w:color="auto" w:fill="FFFFFF"/>
        </w:rPr>
        <w:t xml:space="preserve"> we will be able to make intuition on Data.</w:t>
      </w:r>
    </w:p>
    <w:p w:rsidR="009F3EAB" w:rsidRDefault="009F3EAB">
      <w:pPr>
        <w:rPr>
          <w:rFonts w:ascii="Sitka Small" w:hAnsi="Sitka Small" w:cs="Sitka Small"/>
          <w:color w:val="7030A0"/>
          <w:sz w:val="36"/>
          <w:szCs w:val="36"/>
          <w:shd w:val="clear" w:color="auto" w:fill="FFFFFF"/>
        </w:rPr>
      </w:pPr>
    </w:p>
    <w:p w:rsidR="009F3EAB" w:rsidRDefault="00A64164">
      <w:pPr>
        <w:shd w:val="clear" w:color="auto" w:fill="F7F7F7"/>
        <w:spacing w:line="285" w:lineRule="atLeast"/>
        <w:rPr>
          <w:rFonts w:ascii="Times New Roman" w:eastAsia="Times New Roman" w:hAnsi="Times New Roman" w:cs="Times New Roman"/>
          <w:b/>
          <w:color w:val="000000" w:themeColor="text1"/>
          <w:sz w:val="72"/>
          <w:szCs w:val="72"/>
          <w:lang w:eastAsia="en-IN"/>
        </w:rPr>
      </w:pPr>
      <w:r>
        <w:rPr>
          <w:rFonts w:ascii="Times New Roman" w:eastAsia="Times New Roman" w:hAnsi="Times New Roman" w:cs="Times New Roman"/>
          <w:b/>
          <w:color w:val="000000" w:themeColor="text1"/>
          <w:sz w:val="36"/>
          <w:szCs w:val="36"/>
          <w:lang w:eastAsia="en-IN"/>
        </w:rPr>
        <w:t xml:space="preserve">Relationship between </w:t>
      </w:r>
      <w:proofErr w:type="spellStart"/>
      <w:r>
        <w:rPr>
          <w:rFonts w:ascii="Times New Roman" w:eastAsia="Times New Roman" w:hAnsi="Times New Roman" w:cs="Times New Roman"/>
          <w:b/>
          <w:color w:val="000000" w:themeColor="text1"/>
          <w:sz w:val="36"/>
          <w:szCs w:val="36"/>
          <w:lang w:eastAsia="en-IN"/>
        </w:rPr>
        <w:t>Day.Of.Week</w:t>
      </w:r>
      <w:proofErr w:type="spellEnd"/>
      <w:r>
        <w:rPr>
          <w:rFonts w:ascii="Times New Roman" w:eastAsia="Times New Roman" w:hAnsi="Times New Roman" w:cs="Times New Roman"/>
          <w:b/>
          <w:color w:val="000000" w:themeColor="text1"/>
          <w:sz w:val="36"/>
          <w:szCs w:val="36"/>
          <w:lang w:eastAsia="en-IN"/>
        </w:rPr>
        <w:t xml:space="preserve"> and </w:t>
      </w:r>
      <w:proofErr w:type="spellStart"/>
      <w:r>
        <w:rPr>
          <w:rFonts w:ascii="Times New Roman" w:eastAsia="Times New Roman" w:hAnsi="Times New Roman" w:cs="Times New Roman"/>
          <w:b/>
          <w:color w:val="000000" w:themeColor="text1"/>
          <w:sz w:val="36"/>
          <w:szCs w:val="36"/>
          <w:lang w:eastAsia="en-IN"/>
        </w:rPr>
        <w:t>Page.Loads</w:t>
      </w:r>
      <w:proofErr w:type="spellEnd"/>
      <w:r>
        <w:rPr>
          <w:rFonts w:ascii="Times New Roman" w:eastAsia="Times New Roman" w:hAnsi="Times New Roman" w:cs="Times New Roman"/>
          <w:b/>
          <w:color w:val="000000" w:themeColor="text1"/>
          <w:sz w:val="36"/>
          <w:szCs w:val="36"/>
          <w:lang w:eastAsia="en-IN"/>
        </w:rPr>
        <w:t xml:space="preserve"> using scatter plot:</w:t>
      </w:r>
    </w:p>
    <w:p w:rsidR="009F3EAB" w:rsidRDefault="00A64164">
      <w:pPr>
        <w:shd w:val="clear" w:color="auto" w:fill="F7F7F7"/>
        <w:spacing w:line="285" w:lineRule="atLeast"/>
        <w:rPr>
          <w:rFonts w:ascii="Courier New" w:eastAsia="Times New Roman" w:hAnsi="Courier New" w:cs="Courier New"/>
          <w:color w:val="000000"/>
          <w:sz w:val="28"/>
          <w:szCs w:val="28"/>
          <w:lang w:eastAsia="en-IN"/>
        </w:rPr>
      </w:pPr>
      <w:proofErr w:type="spellStart"/>
      <w:proofErr w:type="gramStart"/>
      <w:r>
        <w:rPr>
          <w:rFonts w:ascii="Courier New" w:eastAsia="Times New Roman" w:hAnsi="Courier New" w:cs="Courier New"/>
          <w:color w:val="000000"/>
          <w:sz w:val="28"/>
          <w:szCs w:val="28"/>
          <w:lang w:eastAsia="en-IN"/>
        </w:rPr>
        <w:t>plt.figure</w:t>
      </w:r>
      <w:proofErr w:type="spellEnd"/>
      <w:r>
        <w:rPr>
          <w:rFonts w:ascii="Courier New" w:eastAsia="Times New Roman" w:hAnsi="Courier New" w:cs="Courier New"/>
          <w:color w:val="000000"/>
          <w:sz w:val="28"/>
          <w:szCs w:val="28"/>
          <w:lang w:eastAsia="en-IN"/>
        </w:rPr>
        <w:t>(</w:t>
      </w:r>
      <w:proofErr w:type="spellStart"/>
      <w:proofErr w:type="gramEnd"/>
      <w:r>
        <w:rPr>
          <w:rFonts w:ascii="Courier New" w:eastAsia="Times New Roman" w:hAnsi="Courier New" w:cs="Courier New"/>
          <w:color w:val="000000"/>
          <w:sz w:val="28"/>
          <w:szCs w:val="28"/>
          <w:lang w:eastAsia="en-IN"/>
        </w:rPr>
        <w:t>figsize</w:t>
      </w:r>
      <w:proofErr w:type="spellEnd"/>
      <w:r>
        <w:rPr>
          <w:rFonts w:ascii="Courier New" w:eastAsia="Times New Roman" w:hAnsi="Courier New" w:cs="Courier New"/>
          <w:color w:val="000000"/>
          <w:sz w:val="28"/>
          <w:szCs w:val="28"/>
          <w:lang w:eastAsia="en-IN"/>
        </w:rPr>
        <w:t>=(</w:t>
      </w:r>
      <w:r>
        <w:rPr>
          <w:rFonts w:ascii="Courier New" w:eastAsia="Times New Roman" w:hAnsi="Courier New" w:cs="Courier New"/>
          <w:color w:val="098156"/>
          <w:sz w:val="28"/>
          <w:szCs w:val="28"/>
          <w:lang w:eastAsia="en-IN"/>
        </w:rPr>
        <w:t>14</w:t>
      </w:r>
      <w:r>
        <w:rPr>
          <w:rFonts w:ascii="Courier New" w:eastAsia="Times New Roman" w:hAnsi="Courier New" w:cs="Courier New"/>
          <w:color w:val="000000"/>
          <w:sz w:val="28"/>
          <w:szCs w:val="28"/>
          <w:lang w:eastAsia="en-IN"/>
        </w:rPr>
        <w:t>,</w:t>
      </w:r>
      <w:r>
        <w:rPr>
          <w:rFonts w:ascii="Courier New" w:eastAsia="Times New Roman" w:hAnsi="Courier New" w:cs="Courier New"/>
          <w:color w:val="098156"/>
          <w:sz w:val="28"/>
          <w:szCs w:val="28"/>
          <w:lang w:eastAsia="en-IN"/>
        </w:rPr>
        <w:t>8</w:t>
      </w:r>
      <w:r>
        <w:rPr>
          <w:rFonts w:ascii="Courier New" w:eastAsia="Times New Roman" w:hAnsi="Courier New" w:cs="Courier New"/>
          <w:color w:val="000000"/>
          <w:sz w:val="28"/>
          <w:szCs w:val="28"/>
          <w:lang w:eastAsia="en-IN"/>
        </w:rPr>
        <w:t>))</w:t>
      </w:r>
    </w:p>
    <w:p w:rsidR="009F3EAB" w:rsidRDefault="00A64164">
      <w:pPr>
        <w:shd w:val="clear" w:color="auto" w:fill="F7F7F7"/>
        <w:spacing w:line="285" w:lineRule="atLeast"/>
        <w:rPr>
          <w:rFonts w:ascii="Courier New" w:eastAsia="Times New Roman" w:hAnsi="Courier New" w:cs="Courier New"/>
          <w:color w:val="000000"/>
          <w:sz w:val="28"/>
          <w:szCs w:val="28"/>
          <w:lang w:eastAsia="en-IN"/>
        </w:rPr>
      </w:pPr>
      <w:proofErr w:type="gramStart"/>
      <w:r>
        <w:rPr>
          <w:rFonts w:ascii="Courier New" w:eastAsia="Times New Roman" w:hAnsi="Courier New" w:cs="Courier New"/>
          <w:color w:val="000000"/>
          <w:sz w:val="28"/>
          <w:szCs w:val="28"/>
          <w:lang w:eastAsia="en-IN"/>
        </w:rPr>
        <w:t>ax</w:t>
      </w:r>
      <w:proofErr w:type="gramEnd"/>
      <w:r>
        <w:rPr>
          <w:rFonts w:ascii="Courier New" w:eastAsia="Times New Roman" w:hAnsi="Courier New" w:cs="Courier New"/>
          <w:color w:val="000000"/>
          <w:sz w:val="28"/>
          <w:szCs w:val="28"/>
          <w:lang w:eastAsia="en-IN"/>
        </w:rPr>
        <w:t xml:space="preserve"> = </w:t>
      </w:r>
      <w:proofErr w:type="spellStart"/>
      <w:r>
        <w:rPr>
          <w:rFonts w:ascii="Courier New" w:eastAsia="Times New Roman" w:hAnsi="Courier New" w:cs="Courier New"/>
          <w:color w:val="000000"/>
          <w:sz w:val="28"/>
          <w:szCs w:val="28"/>
          <w:lang w:eastAsia="en-IN"/>
        </w:rPr>
        <w:t>df</w:t>
      </w:r>
      <w:proofErr w:type="spellEnd"/>
      <w:r>
        <w:rPr>
          <w:rFonts w:ascii="Courier New" w:eastAsia="Times New Roman" w:hAnsi="Courier New" w:cs="Courier New"/>
          <w:color w:val="000000"/>
          <w:sz w:val="28"/>
          <w:szCs w:val="28"/>
          <w:lang w:eastAsia="en-IN"/>
        </w:rPr>
        <w:t>[</w:t>
      </w:r>
      <w:proofErr w:type="spellStart"/>
      <w:r>
        <w:rPr>
          <w:rFonts w:ascii="Courier New" w:eastAsia="Times New Roman" w:hAnsi="Courier New" w:cs="Courier New"/>
          <w:color w:val="000000"/>
          <w:sz w:val="28"/>
          <w:szCs w:val="28"/>
          <w:lang w:eastAsia="en-IN"/>
        </w:rPr>
        <w:t>df.Day</w:t>
      </w:r>
      <w:proofErr w:type="spellEnd"/>
      <w:r>
        <w:rPr>
          <w:rFonts w:ascii="Courier New" w:eastAsia="Times New Roman" w:hAnsi="Courier New" w:cs="Courier New"/>
          <w:color w:val="000000"/>
          <w:sz w:val="28"/>
          <w:szCs w:val="28"/>
          <w:lang w:eastAsia="en-IN"/>
        </w:rPr>
        <w:t>==</w:t>
      </w:r>
      <w:r>
        <w:rPr>
          <w:rFonts w:ascii="Courier New" w:eastAsia="Times New Roman" w:hAnsi="Courier New" w:cs="Courier New"/>
          <w:color w:val="A31515"/>
          <w:sz w:val="28"/>
          <w:szCs w:val="28"/>
          <w:lang w:eastAsia="en-IN"/>
        </w:rPr>
        <w:t>'Sunday'</w:t>
      </w:r>
      <w:r>
        <w:rPr>
          <w:rFonts w:ascii="Courier New" w:eastAsia="Times New Roman" w:hAnsi="Courier New" w:cs="Courier New"/>
          <w:color w:val="000000"/>
          <w:sz w:val="28"/>
          <w:szCs w:val="28"/>
          <w:lang w:eastAsia="en-IN"/>
        </w:rPr>
        <w:t>].</w:t>
      </w:r>
      <w:proofErr w:type="spellStart"/>
      <w:r>
        <w:rPr>
          <w:rFonts w:ascii="Courier New" w:eastAsia="Times New Roman" w:hAnsi="Courier New" w:cs="Courier New"/>
          <w:color w:val="000000"/>
          <w:sz w:val="28"/>
          <w:szCs w:val="28"/>
          <w:lang w:eastAsia="en-IN"/>
        </w:rPr>
        <w:t>plot.scatter</w:t>
      </w:r>
      <w:proofErr w:type="spellEnd"/>
      <w:r>
        <w:rPr>
          <w:rFonts w:ascii="Courier New" w:eastAsia="Times New Roman" w:hAnsi="Courier New" w:cs="Courier New"/>
          <w:color w:val="000000"/>
          <w:sz w:val="28"/>
          <w:szCs w:val="28"/>
          <w:lang w:eastAsia="en-IN"/>
        </w:rPr>
        <w:t>(x=</w:t>
      </w:r>
      <w:r>
        <w:rPr>
          <w:rFonts w:ascii="Courier New" w:eastAsia="Times New Roman" w:hAnsi="Courier New" w:cs="Courier New"/>
          <w:color w:val="A31515"/>
          <w:sz w:val="28"/>
          <w:szCs w:val="28"/>
          <w:lang w:eastAsia="en-IN"/>
        </w:rPr>
        <w:t>'</w:t>
      </w:r>
      <w:proofErr w:type="spellStart"/>
      <w:r>
        <w:rPr>
          <w:rFonts w:ascii="Courier New" w:eastAsia="Times New Roman" w:hAnsi="Courier New" w:cs="Courier New"/>
          <w:color w:val="A31515"/>
          <w:sz w:val="28"/>
          <w:szCs w:val="28"/>
          <w:lang w:eastAsia="en-IN"/>
        </w:rPr>
        <w:t>Day.Of.Week</w:t>
      </w:r>
      <w:proofErr w:type="spellEnd"/>
      <w:r>
        <w:rPr>
          <w:rFonts w:ascii="Courier New" w:eastAsia="Times New Roman" w:hAnsi="Courier New" w:cs="Courier New"/>
          <w:color w:val="A31515"/>
          <w:sz w:val="28"/>
          <w:szCs w:val="28"/>
          <w:lang w:eastAsia="en-IN"/>
        </w:rPr>
        <w:t>'</w:t>
      </w:r>
      <w:r>
        <w:rPr>
          <w:rFonts w:ascii="Courier New" w:eastAsia="Times New Roman" w:hAnsi="Courier New" w:cs="Courier New"/>
          <w:color w:val="000000"/>
          <w:sz w:val="28"/>
          <w:szCs w:val="28"/>
          <w:lang w:eastAsia="en-IN"/>
        </w:rPr>
        <w:t>, y=</w:t>
      </w:r>
      <w:r>
        <w:rPr>
          <w:rFonts w:ascii="Courier New" w:eastAsia="Times New Roman" w:hAnsi="Courier New" w:cs="Courier New"/>
          <w:color w:val="A31515"/>
          <w:sz w:val="28"/>
          <w:szCs w:val="28"/>
          <w:lang w:eastAsia="en-IN"/>
        </w:rPr>
        <w:t>'</w:t>
      </w:r>
      <w:proofErr w:type="spellStart"/>
      <w:r>
        <w:rPr>
          <w:rFonts w:ascii="Courier New" w:eastAsia="Times New Roman" w:hAnsi="Courier New" w:cs="Courier New"/>
          <w:color w:val="A31515"/>
          <w:sz w:val="28"/>
          <w:szCs w:val="28"/>
          <w:lang w:eastAsia="en-IN"/>
        </w:rPr>
        <w:t>Page.L</w:t>
      </w:r>
      <w:r>
        <w:rPr>
          <w:rFonts w:ascii="Courier New" w:eastAsia="Times New Roman" w:hAnsi="Courier New" w:cs="Courier New"/>
          <w:color w:val="A31515"/>
          <w:sz w:val="28"/>
          <w:szCs w:val="28"/>
          <w:lang w:eastAsia="en-IN"/>
        </w:rPr>
        <w:t>oads</w:t>
      </w:r>
      <w:proofErr w:type="spellEnd"/>
      <w:r>
        <w:rPr>
          <w:rFonts w:ascii="Courier New" w:eastAsia="Times New Roman" w:hAnsi="Courier New" w:cs="Courier New"/>
          <w:color w:val="A31515"/>
          <w:sz w:val="28"/>
          <w:szCs w:val="28"/>
          <w:lang w:eastAsia="en-IN"/>
        </w:rPr>
        <w:t>'</w:t>
      </w:r>
      <w:r>
        <w:rPr>
          <w:rFonts w:ascii="Courier New" w:eastAsia="Times New Roman" w:hAnsi="Courier New" w:cs="Courier New"/>
          <w:color w:val="000000"/>
          <w:sz w:val="28"/>
          <w:szCs w:val="28"/>
          <w:lang w:eastAsia="en-IN"/>
        </w:rPr>
        <w:t>, label=</w:t>
      </w:r>
      <w:r>
        <w:rPr>
          <w:rFonts w:ascii="Courier New" w:eastAsia="Times New Roman" w:hAnsi="Courier New" w:cs="Courier New"/>
          <w:color w:val="A31515"/>
          <w:sz w:val="28"/>
          <w:szCs w:val="28"/>
          <w:lang w:eastAsia="en-IN"/>
        </w:rPr>
        <w:t>'Sunday'</w:t>
      </w:r>
      <w:r>
        <w:rPr>
          <w:rFonts w:ascii="Courier New" w:eastAsia="Times New Roman" w:hAnsi="Courier New" w:cs="Courier New"/>
          <w:color w:val="000000"/>
          <w:sz w:val="28"/>
          <w:szCs w:val="28"/>
          <w:lang w:eastAsia="en-IN"/>
        </w:rPr>
        <w:t>)</w:t>
      </w:r>
    </w:p>
    <w:p w:rsidR="009F3EAB" w:rsidRDefault="00A64164">
      <w:pPr>
        <w:shd w:val="clear" w:color="auto" w:fill="F7F7F7"/>
        <w:spacing w:line="285" w:lineRule="atLeast"/>
        <w:rPr>
          <w:rFonts w:ascii="Courier New" w:eastAsia="Times New Roman" w:hAnsi="Courier New" w:cs="Courier New"/>
          <w:color w:val="000000"/>
          <w:sz w:val="32"/>
          <w:szCs w:val="32"/>
          <w:lang w:eastAsia="en-IN"/>
        </w:rPr>
      </w:pPr>
      <w:proofErr w:type="spellStart"/>
      <w:proofErr w:type="gramStart"/>
      <w:r>
        <w:rPr>
          <w:rFonts w:ascii="Courier New" w:eastAsia="Times New Roman" w:hAnsi="Courier New" w:cs="Courier New"/>
          <w:color w:val="000000"/>
          <w:sz w:val="32"/>
          <w:szCs w:val="32"/>
          <w:lang w:eastAsia="en-IN"/>
        </w:rPr>
        <w:t>df</w:t>
      </w:r>
      <w:proofErr w:type="spellEnd"/>
      <w:r>
        <w:rPr>
          <w:rFonts w:ascii="Courier New" w:eastAsia="Times New Roman" w:hAnsi="Courier New" w:cs="Courier New"/>
          <w:color w:val="000000"/>
          <w:sz w:val="32"/>
          <w:szCs w:val="32"/>
          <w:lang w:eastAsia="en-IN"/>
        </w:rPr>
        <w:t>[</w:t>
      </w:r>
      <w:proofErr w:type="spellStart"/>
      <w:proofErr w:type="gramEnd"/>
      <w:r>
        <w:rPr>
          <w:rFonts w:ascii="Courier New" w:eastAsia="Times New Roman" w:hAnsi="Courier New" w:cs="Courier New"/>
          <w:color w:val="000000"/>
          <w:sz w:val="32"/>
          <w:szCs w:val="32"/>
          <w:lang w:eastAsia="en-IN"/>
        </w:rPr>
        <w:t>df.Day</w:t>
      </w:r>
      <w:proofErr w:type="spellEnd"/>
      <w:r>
        <w:rPr>
          <w:rFonts w:ascii="Courier New" w:eastAsia="Times New Roman" w:hAnsi="Courier New" w:cs="Courier New"/>
          <w:color w:val="000000"/>
          <w:sz w:val="32"/>
          <w:szCs w:val="32"/>
          <w:lang w:eastAsia="en-IN"/>
        </w:rPr>
        <w:t>==</w:t>
      </w:r>
      <w:r>
        <w:rPr>
          <w:rFonts w:ascii="Courier New" w:eastAsia="Times New Roman" w:hAnsi="Courier New" w:cs="Courier New"/>
          <w:color w:val="A31515"/>
          <w:sz w:val="32"/>
          <w:szCs w:val="32"/>
          <w:lang w:eastAsia="en-IN"/>
        </w:rPr>
        <w:t>'Monday'</w:t>
      </w:r>
      <w:r>
        <w:rPr>
          <w:rFonts w:ascii="Courier New" w:eastAsia="Times New Roman" w:hAnsi="Courier New" w:cs="Courier New"/>
          <w:color w:val="000000"/>
          <w:sz w:val="32"/>
          <w:szCs w:val="32"/>
          <w:lang w:eastAsia="en-IN"/>
        </w:rPr>
        <w:t>].</w:t>
      </w:r>
      <w:proofErr w:type="spellStart"/>
      <w:r>
        <w:rPr>
          <w:rFonts w:ascii="Courier New" w:eastAsia="Times New Roman" w:hAnsi="Courier New" w:cs="Courier New"/>
          <w:color w:val="000000"/>
          <w:sz w:val="32"/>
          <w:szCs w:val="32"/>
          <w:lang w:eastAsia="en-IN"/>
        </w:rPr>
        <w:t>plot.scatter</w:t>
      </w:r>
      <w:proofErr w:type="spellEnd"/>
      <w:r>
        <w:rPr>
          <w:rFonts w:ascii="Courier New" w:eastAsia="Times New Roman" w:hAnsi="Courier New" w:cs="Courier New"/>
          <w:color w:val="000000"/>
          <w:sz w:val="32"/>
          <w:szCs w:val="32"/>
          <w:lang w:eastAsia="en-IN"/>
        </w:rPr>
        <w:t>(x=</w:t>
      </w:r>
      <w:r>
        <w:rPr>
          <w:rFonts w:ascii="Courier New" w:eastAsia="Times New Roman" w:hAnsi="Courier New" w:cs="Courier New"/>
          <w:color w:val="A31515"/>
          <w:sz w:val="32"/>
          <w:szCs w:val="32"/>
          <w:lang w:eastAsia="en-IN"/>
        </w:rPr>
        <w:t>'</w:t>
      </w:r>
      <w:proofErr w:type="spellStart"/>
      <w:r>
        <w:rPr>
          <w:rFonts w:ascii="Courier New" w:eastAsia="Times New Roman" w:hAnsi="Courier New" w:cs="Courier New"/>
          <w:color w:val="A31515"/>
          <w:sz w:val="32"/>
          <w:szCs w:val="32"/>
          <w:lang w:eastAsia="en-IN"/>
        </w:rPr>
        <w:t>Day.Of.Week</w:t>
      </w:r>
      <w:proofErr w:type="spellEnd"/>
      <w:r>
        <w:rPr>
          <w:rFonts w:ascii="Courier New" w:eastAsia="Times New Roman" w:hAnsi="Courier New" w:cs="Courier New"/>
          <w:color w:val="A31515"/>
          <w:sz w:val="32"/>
          <w:szCs w:val="32"/>
          <w:lang w:eastAsia="en-IN"/>
        </w:rPr>
        <w:t>'</w:t>
      </w:r>
      <w:r>
        <w:rPr>
          <w:rFonts w:ascii="Courier New" w:eastAsia="Times New Roman" w:hAnsi="Courier New" w:cs="Courier New"/>
          <w:color w:val="000000"/>
          <w:sz w:val="32"/>
          <w:szCs w:val="32"/>
          <w:lang w:eastAsia="en-IN"/>
        </w:rPr>
        <w:t>, y=</w:t>
      </w:r>
      <w:r>
        <w:rPr>
          <w:rFonts w:ascii="Courier New" w:eastAsia="Times New Roman" w:hAnsi="Courier New" w:cs="Courier New"/>
          <w:color w:val="A31515"/>
          <w:sz w:val="32"/>
          <w:szCs w:val="32"/>
          <w:lang w:eastAsia="en-IN"/>
        </w:rPr>
        <w:t>'</w:t>
      </w:r>
      <w:proofErr w:type="spellStart"/>
      <w:r>
        <w:rPr>
          <w:rFonts w:ascii="Courier New" w:eastAsia="Times New Roman" w:hAnsi="Courier New" w:cs="Courier New"/>
          <w:color w:val="A31515"/>
          <w:sz w:val="32"/>
          <w:szCs w:val="32"/>
          <w:lang w:eastAsia="en-IN"/>
        </w:rPr>
        <w:t>Page.Loads</w:t>
      </w:r>
      <w:proofErr w:type="spellEnd"/>
      <w:r>
        <w:rPr>
          <w:rFonts w:ascii="Courier New" w:eastAsia="Times New Roman" w:hAnsi="Courier New" w:cs="Courier New"/>
          <w:color w:val="A31515"/>
          <w:sz w:val="32"/>
          <w:szCs w:val="32"/>
          <w:lang w:eastAsia="en-IN"/>
        </w:rPr>
        <w:t>'</w:t>
      </w:r>
      <w:r>
        <w:rPr>
          <w:rFonts w:ascii="Courier New" w:eastAsia="Times New Roman" w:hAnsi="Courier New" w:cs="Courier New"/>
          <w:color w:val="000000"/>
          <w:sz w:val="32"/>
          <w:szCs w:val="32"/>
          <w:lang w:eastAsia="en-IN"/>
        </w:rPr>
        <w:t>, color=</w:t>
      </w:r>
      <w:r>
        <w:rPr>
          <w:rFonts w:ascii="Courier New" w:eastAsia="Times New Roman" w:hAnsi="Courier New" w:cs="Courier New"/>
          <w:color w:val="A31515"/>
          <w:sz w:val="32"/>
          <w:szCs w:val="32"/>
          <w:lang w:eastAsia="en-IN"/>
        </w:rPr>
        <w:t>'red'</w:t>
      </w:r>
      <w:r>
        <w:rPr>
          <w:rFonts w:ascii="Courier New" w:eastAsia="Times New Roman" w:hAnsi="Courier New" w:cs="Courier New"/>
          <w:color w:val="000000"/>
          <w:sz w:val="32"/>
          <w:szCs w:val="32"/>
          <w:lang w:eastAsia="en-IN"/>
        </w:rPr>
        <w:t>, label=</w:t>
      </w:r>
      <w:r>
        <w:rPr>
          <w:rFonts w:ascii="Courier New" w:eastAsia="Times New Roman" w:hAnsi="Courier New" w:cs="Courier New"/>
          <w:color w:val="A31515"/>
          <w:sz w:val="32"/>
          <w:szCs w:val="32"/>
          <w:lang w:eastAsia="en-IN"/>
        </w:rPr>
        <w:t>'Monday'</w:t>
      </w:r>
      <w:r>
        <w:rPr>
          <w:rFonts w:ascii="Courier New" w:eastAsia="Times New Roman" w:hAnsi="Courier New" w:cs="Courier New"/>
          <w:color w:val="000000"/>
          <w:sz w:val="32"/>
          <w:szCs w:val="32"/>
          <w:lang w:eastAsia="en-IN"/>
        </w:rPr>
        <w:t>, ax=ax)</w:t>
      </w:r>
    </w:p>
    <w:p w:rsidR="009F3EAB" w:rsidRDefault="00A64164">
      <w:pPr>
        <w:shd w:val="clear" w:color="auto" w:fill="F7F7F7"/>
        <w:spacing w:line="285" w:lineRule="atLeast"/>
        <w:rPr>
          <w:rFonts w:ascii="Courier New" w:eastAsia="Times New Roman" w:hAnsi="Courier New" w:cs="Courier New"/>
          <w:color w:val="000000"/>
          <w:sz w:val="32"/>
          <w:szCs w:val="32"/>
          <w:lang w:eastAsia="en-IN"/>
        </w:rPr>
      </w:pPr>
      <w:proofErr w:type="spellStart"/>
      <w:proofErr w:type="gramStart"/>
      <w:r>
        <w:rPr>
          <w:rFonts w:ascii="Courier New" w:eastAsia="Times New Roman" w:hAnsi="Courier New" w:cs="Courier New"/>
          <w:color w:val="000000"/>
          <w:sz w:val="32"/>
          <w:szCs w:val="32"/>
          <w:lang w:eastAsia="en-IN"/>
        </w:rPr>
        <w:t>df</w:t>
      </w:r>
      <w:proofErr w:type="spellEnd"/>
      <w:r>
        <w:rPr>
          <w:rFonts w:ascii="Courier New" w:eastAsia="Times New Roman" w:hAnsi="Courier New" w:cs="Courier New"/>
          <w:color w:val="000000"/>
          <w:sz w:val="32"/>
          <w:szCs w:val="32"/>
          <w:lang w:eastAsia="en-IN"/>
        </w:rPr>
        <w:t>[</w:t>
      </w:r>
      <w:proofErr w:type="spellStart"/>
      <w:proofErr w:type="gramEnd"/>
      <w:r>
        <w:rPr>
          <w:rFonts w:ascii="Courier New" w:eastAsia="Times New Roman" w:hAnsi="Courier New" w:cs="Courier New"/>
          <w:color w:val="000000"/>
          <w:sz w:val="32"/>
          <w:szCs w:val="32"/>
          <w:lang w:eastAsia="en-IN"/>
        </w:rPr>
        <w:t>df.Day</w:t>
      </w:r>
      <w:proofErr w:type="spellEnd"/>
      <w:r>
        <w:rPr>
          <w:rFonts w:ascii="Courier New" w:eastAsia="Times New Roman" w:hAnsi="Courier New" w:cs="Courier New"/>
          <w:color w:val="000000"/>
          <w:sz w:val="32"/>
          <w:szCs w:val="32"/>
          <w:lang w:eastAsia="en-IN"/>
        </w:rPr>
        <w:t>==</w:t>
      </w:r>
      <w:r>
        <w:rPr>
          <w:rFonts w:ascii="Courier New" w:eastAsia="Times New Roman" w:hAnsi="Courier New" w:cs="Courier New"/>
          <w:color w:val="A31515"/>
          <w:sz w:val="32"/>
          <w:szCs w:val="32"/>
          <w:lang w:eastAsia="en-IN"/>
        </w:rPr>
        <w:t>'Tuesday'</w:t>
      </w:r>
      <w:r>
        <w:rPr>
          <w:rFonts w:ascii="Courier New" w:eastAsia="Times New Roman" w:hAnsi="Courier New" w:cs="Courier New"/>
          <w:color w:val="000000"/>
          <w:sz w:val="32"/>
          <w:szCs w:val="32"/>
          <w:lang w:eastAsia="en-IN"/>
        </w:rPr>
        <w:t>].</w:t>
      </w:r>
      <w:proofErr w:type="spellStart"/>
      <w:r>
        <w:rPr>
          <w:rFonts w:ascii="Courier New" w:eastAsia="Times New Roman" w:hAnsi="Courier New" w:cs="Courier New"/>
          <w:color w:val="000000"/>
          <w:sz w:val="32"/>
          <w:szCs w:val="32"/>
          <w:lang w:eastAsia="en-IN"/>
        </w:rPr>
        <w:t>plot.scatter</w:t>
      </w:r>
      <w:proofErr w:type="spellEnd"/>
      <w:r>
        <w:rPr>
          <w:rFonts w:ascii="Courier New" w:eastAsia="Times New Roman" w:hAnsi="Courier New" w:cs="Courier New"/>
          <w:color w:val="000000"/>
          <w:sz w:val="32"/>
          <w:szCs w:val="32"/>
          <w:lang w:eastAsia="en-IN"/>
        </w:rPr>
        <w:t>(x=</w:t>
      </w:r>
      <w:r>
        <w:rPr>
          <w:rFonts w:ascii="Courier New" w:eastAsia="Times New Roman" w:hAnsi="Courier New" w:cs="Courier New"/>
          <w:color w:val="A31515"/>
          <w:sz w:val="32"/>
          <w:szCs w:val="32"/>
          <w:lang w:eastAsia="en-IN"/>
        </w:rPr>
        <w:t>'</w:t>
      </w:r>
      <w:proofErr w:type="spellStart"/>
      <w:r>
        <w:rPr>
          <w:rFonts w:ascii="Courier New" w:eastAsia="Times New Roman" w:hAnsi="Courier New" w:cs="Courier New"/>
          <w:color w:val="A31515"/>
          <w:sz w:val="32"/>
          <w:szCs w:val="32"/>
          <w:lang w:eastAsia="en-IN"/>
        </w:rPr>
        <w:t>Day.Of.Week</w:t>
      </w:r>
      <w:proofErr w:type="spellEnd"/>
      <w:r>
        <w:rPr>
          <w:rFonts w:ascii="Courier New" w:eastAsia="Times New Roman" w:hAnsi="Courier New" w:cs="Courier New"/>
          <w:color w:val="A31515"/>
          <w:sz w:val="32"/>
          <w:szCs w:val="32"/>
          <w:lang w:eastAsia="en-IN"/>
        </w:rPr>
        <w:t>'</w:t>
      </w:r>
      <w:r>
        <w:rPr>
          <w:rFonts w:ascii="Courier New" w:eastAsia="Times New Roman" w:hAnsi="Courier New" w:cs="Courier New"/>
          <w:color w:val="000000"/>
          <w:sz w:val="32"/>
          <w:szCs w:val="32"/>
          <w:lang w:eastAsia="en-IN"/>
        </w:rPr>
        <w:t>, y=</w:t>
      </w:r>
      <w:r>
        <w:rPr>
          <w:rFonts w:ascii="Courier New" w:eastAsia="Times New Roman" w:hAnsi="Courier New" w:cs="Courier New"/>
          <w:color w:val="A31515"/>
          <w:sz w:val="32"/>
          <w:szCs w:val="32"/>
          <w:lang w:eastAsia="en-IN"/>
        </w:rPr>
        <w:t>'</w:t>
      </w:r>
      <w:proofErr w:type="spellStart"/>
      <w:r>
        <w:rPr>
          <w:rFonts w:ascii="Courier New" w:eastAsia="Times New Roman" w:hAnsi="Courier New" w:cs="Courier New"/>
          <w:color w:val="A31515"/>
          <w:sz w:val="32"/>
          <w:szCs w:val="32"/>
          <w:lang w:eastAsia="en-IN"/>
        </w:rPr>
        <w:t>Page.Loads</w:t>
      </w:r>
      <w:proofErr w:type="spellEnd"/>
      <w:r>
        <w:rPr>
          <w:rFonts w:ascii="Courier New" w:eastAsia="Times New Roman" w:hAnsi="Courier New" w:cs="Courier New"/>
          <w:color w:val="A31515"/>
          <w:sz w:val="32"/>
          <w:szCs w:val="32"/>
          <w:lang w:eastAsia="en-IN"/>
        </w:rPr>
        <w:t>'</w:t>
      </w:r>
      <w:r>
        <w:rPr>
          <w:rFonts w:ascii="Courier New" w:eastAsia="Times New Roman" w:hAnsi="Courier New" w:cs="Courier New"/>
          <w:color w:val="000000"/>
          <w:sz w:val="32"/>
          <w:szCs w:val="32"/>
          <w:lang w:eastAsia="en-IN"/>
        </w:rPr>
        <w:t>, color=</w:t>
      </w:r>
      <w:r>
        <w:rPr>
          <w:rFonts w:ascii="Courier New" w:eastAsia="Times New Roman" w:hAnsi="Courier New" w:cs="Courier New"/>
          <w:color w:val="A31515"/>
          <w:sz w:val="32"/>
          <w:szCs w:val="32"/>
          <w:lang w:eastAsia="en-IN"/>
        </w:rPr>
        <w:t>'orange'</w:t>
      </w:r>
      <w:r>
        <w:rPr>
          <w:rFonts w:ascii="Courier New" w:eastAsia="Times New Roman" w:hAnsi="Courier New" w:cs="Courier New"/>
          <w:color w:val="000000"/>
          <w:sz w:val="32"/>
          <w:szCs w:val="32"/>
          <w:lang w:eastAsia="en-IN"/>
        </w:rPr>
        <w:t>, label=</w:t>
      </w:r>
      <w:r>
        <w:rPr>
          <w:rFonts w:ascii="Courier New" w:eastAsia="Times New Roman" w:hAnsi="Courier New" w:cs="Courier New"/>
          <w:color w:val="A31515"/>
          <w:sz w:val="32"/>
          <w:szCs w:val="32"/>
          <w:lang w:eastAsia="en-IN"/>
        </w:rPr>
        <w:t>'Tuesday'</w:t>
      </w:r>
      <w:r>
        <w:rPr>
          <w:rFonts w:ascii="Courier New" w:eastAsia="Times New Roman" w:hAnsi="Courier New" w:cs="Courier New"/>
          <w:color w:val="000000"/>
          <w:sz w:val="32"/>
          <w:szCs w:val="32"/>
          <w:lang w:eastAsia="en-IN"/>
        </w:rPr>
        <w:t>, ax=ax)</w:t>
      </w:r>
    </w:p>
    <w:p w:rsidR="009F3EAB" w:rsidRDefault="00A64164">
      <w:pPr>
        <w:shd w:val="clear" w:color="auto" w:fill="F7F7F7"/>
        <w:spacing w:line="285" w:lineRule="atLeast"/>
        <w:rPr>
          <w:rFonts w:ascii="Courier New" w:eastAsia="Times New Roman" w:hAnsi="Courier New" w:cs="Courier New"/>
          <w:color w:val="000000"/>
          <w:sz w:val="32"/>
          <w:szCs w:val="32"/>
          <w:lang w:eastAsia="en-IN"/>
        </w:rPr>
      </w:pPr>
      <w:proofErr w:type="spellStart"/>
      <w:r>
        <w:rPr>
          <w:rFonts w:ascii="Courier New" w:eastAsia="Times New Roman" w:hAnsi="Courier New" w:cs="Courier New"/>
          <w:color w:val="000000"/>
          <w:sz w:val="32"/>
          <w:szCs w:val="32"/>
          <w:lang w:eastAsia="en-IN"/>
        </w:rPr>
        <w:t>ax.set_</w:t>
      </w:r>
      <w:proofErr w:type="gramStart"/>
      <w:r>
        <w:rPr>
          <w:rFonts w:ascii="Courier New" w:eastAsia="Times New Roman" w:hAnsi="Courier New" w:cs="Courier New"/>
          <w:color w:val="000000"/>
          <w:sz w:val="32"/>
          <w:szCs w:val="32"/>
          <w:lang w:eastAsia="en-IN"/>
        </w:rPr>
        <w:t>xlabel</w:t>
      </w:r>
      <w:proofErr w:type="spellEnd"/>
      <w:r>
        <w:rPr>
          <w:rFonts w:ascii="Courier New" w:eastAsia="Times New Roman" w:hAnsi="Courier New" w:cs="Courier New"/>
          <w:color w:val="000000"/>
          <w:sz w:val="32"/>
          <w:szCs w:val="32"/>
          <w:lang w:eastAsia="en-IN"/>
        </w:rPr>
        <w:t>(</w:t>
      </w:r>
      <w:proofErr w:type="gramEnd"/>
      <w:r>
        <w:rPr>
          <w:rFonts w:ascii="Courier New" w:eastAsia="Times New Roman" w:hAnsi="Courier New" w:cs="Courier New"/>
          <w:color w:val="A31515"/>
          <w:sz w:val="32"/>
          <w:szCs w:val="32"/>
          <w:lang w:eastAsia="en-IN"/>
        </w:rPr>
        <w:t>"</w:t>
      </w:r>
      <w:proofErr w:type="spellStart"/>
      <w:r>
        <w:rPr>
          <w:rFonts w:ascii="Courier New" w:eastAsia="Times New Roman" w:hAnsi="Courier New" w:cs="Courier New"/>
          <w:color w:val="A31515"/>
          <w:sz w:val="32"/>
          <w:szCs w:val="32"/>
          <w:lang w:eastAsia="en-IN"/>
        </w:rPr>
        <w:t>Day.Of.Week</w:t>
      </w:r>
      <w:proofErr w:type="spellEnd"/>
      <w:r>
        <w:rPr>
          <w:rFonts w:ascii="Courier New" w:eastAsia="Times New Roman" w:hAnsi="Courier New" w:cs="Courier New"/>
          <w:color w:val="A31515"/>
          <w:sz w:val="32"/>
          <w:szCs w:val="32"/>
          <w:lang w:eastAsia="en-IN"/>
        </w:rPr>
        <w:t>"</w:t>
      </w:r>
      <w:r>
        <w:rPr>
          <w:rFonts w:ascii="Courier New" w:eastAsia="Times New Roman" w:hAnsi="Courier New" w:cs="Courier New"/>
          <w:color w:val="000000"/>
          <w:sz w:val="32"/>
          <w:szCs w:val="32"/>
          <w:lang w:eastAsia="en-IN"/>
        </w:rPr>
        <w:t>)</w:t>
      </w:r>
    </w:p>
    <w:p w:rsidR="009F3EAB" w:rsidRDefault="00A64164">
      <w:pPr>
        <w:shd w:val="clear" w:color="auto" w:fill="F7F7F7"/>
        <w:spacing w:line="285" w:lineRule="atLeast"/>
        <w:rPr>
          <w:rFonts w:ascii="Courier New" w:eastAsia="Times New Roman" w:hAnsi="Courier New" w:cs="Courier New"/>
          <w:color w:val="000000"/>
          <w:sz w:val="28"/>
          <w:szCs w:val="28"/>
          <w:lang w:eastAsia="en-IN"/>
        </w:rPr>
      </w:pPr>
      <w:proofErr w:type="spellStart"/>
      <w:r>
        <w:rPr>
          <w:rFonts w:ascii="Courier New" w:eastAsia="Times New Roman" w:hAnsi="Courier New" w:cs="Courier New"/>
          <w:color w:val="000000"/>
          <w:sz w:val="28"/>
          <w:szCs w:val="28"/>
          <w:lang w:eastAsia="en-IN"/>
        </w:rPr>
        <w:t>ax.set_</w:t>
      </w:r>
      <w:proofErr w:type="gramStart"/>
      <w:r>
        <w:rPr>
          <w:rFonts w:ascii="Courier New" w:eastAsia="Times New Roman" w:hAnsi="Courier New" w:cs="Courier New"/>
          <w:color w:val="000000"/>
          <w:sz w:val="28"/>
          <w:szCs w:val="28"/>
          <w:lang w:eastAsia="en-IN"/>
        </w:rPr>
        <w:t>ylabel</w:t>
      </w:r>
      <w:proofErr w:type="spellEnd"/>
      <w:r>
        <w:rPr>
          <w:rFonts w:ascii="Courier New" w:eastAsia="Times New Roman" w:hAnsi="Courier New" w:cs="Courier New"/>
          <w:color w:val="000000"/>
          <w:sz w:val="28"/>
          <w:szCs w:val="28"/>
          <w:lang w:eastAsia="en-IN"/>
        </w:rPr>
        <w:t>(</w:t>
      </w:r>
      <w:proofErr w:type="gramEnd"/>
      <w:r>
        <w:rPr>
          <w:rFonts w:ascii="Courier New" w:eastAsia="Times New Roman" w:hAnsi="Courier New" w:cs="Courier New"/>
          <w:color w:val="A31515"/>
          <w:sz w:val="28"/>
          <w:szCs w:val="28"/>
          <w:lang w:eastAsia="en-IN"/>
        </w:rPr>
        <w:t>"</w:t>
      </w:r>
      <w:proofErr w:type="spellStart"/>
      <w:r>
        <w:rPr>
          <w:rFonts w:ascii="Courier New" w:eastAsia="Times New Roman" w:hAnsi="Courier New" w:cs="Courier New"/>
          <w:color w:val="A31515"/>
          <w:sz w:val="28"/>
          <w:szCs w:val="28"/>
          <w:lang w:eastAsia="en-IN"/>
        </w:rPr>
        <w:t>Page.Loads</w:t>
      </w:r>
      <w:proofErr w:type="spellEnd"/>
      <w:r>
        <w:rPr>
          <w:rFonts w:ascii="Courier New" w:eastAsia="Times New Roman" w:hAnsi="Courier New" w:cs="Courier New"/>
          <w:color w:val="A31515"/>
          <w:sz w:val="28"/>
          <w:szCs w:val="28"/>
          <w:lang w:eastAsia="en-IN"/>
        </w:rPr>
        <w:t>"</w:t>
      </w:r>
      <w:r>
        <w:rPr>
          <w:rFonts w:ascii="Courier New" w:eastAsia="Times New Roman" w:hAnsi="Courier New" w:cs="Courier New"/>
          <w:color w:val="000000"/>
          <w:sz w:val="28"/>
          <w:szCs w:val="28"/>
          <w:lang w:eastAsia="en-IN"/>
        </w:rPr>
        <w:t>)</w:t>
      </w:r>
    </w:p>
    <w:p w:rsidR="009F3EAB" w:rsidRDefault="00A64164">
      <w:pPr>
        <w:shd w:val="clear" w:color="auto" w:fill="F7F7F7"/>
        <w:spacing w:line="285" w:lineRule="atLeast"/>
        <w:rPr>
          <w:rFonts w:ascii="Courier New" w:eastAsia="Times New Roman" w:hAnsi="Courier New" w:cs="Courier New"/>
          <w:color w:val="000000"/>
          <w:sz w:val="28"/>
          <w:szCs w:val="28"/>
          <w:lang w:eastAsia="en-IN"/>
        </w:rPr>
      </w:pPr>
      <w:proofErr w:type="spellStart"/>
      <w:r>
        <w:rPr>
          <w:rFonts w:ascii="Courier New" w:eastAsia="Times New Roman" w:hAnsi="Courier New" w:cs="Courier New"/>
          <w:color w:val="000000"/>
          <w:sz w:val="28"/>
          <w:szCs w:val="28"/>
          <w:lang w:eastAsia="en-IN"/>
        </w:rPr>
        <w:lastRenderedPageBreak/>
        <w:t>ax.set_</w:t>
      </w:r>
      <w:proofErr w:type="gramStart"/>
      <w:r>
        <w:rPr>
          <w:rFonts w:ascii="Courier New" w:eastAsia="Times New Roman" w:hAnsi="Courier New" w:cs="Courier New"/>
          <w:color w:val="000000"/>
          <w:sz w:val="28"/>
          <w:szCs w:val="28"/>
          <w:lang w:eastAsia="en-IN"/>
        </w:rPr>
        <w:t>title</w:t>
      </w:r>
      <w:proofErr w:type="spellEnd"/>
      <w:r>
        <w:rPr>
          <w:rFonts w:ascii="Courier New" w:eastAsia="Times New Roman" w:hAnsi="Courier New" w:cs="Courier New"/>
          <w:color w:val="000000"/>
          <w:sz w:val="28"/>
          <w:szCs w:val="28"/>
          <w:lang w:eastAsia="en-IN"/>
        </w:rPr>
        <w:t>(</w:t>
      </w:r>
      <w:proofErr w:type="gramEnd"/>
      <w:r>
        <w:rPr>
          <w:rFonts w:ascii="Courier New" w:eastAsia="Times New Roman" w:hAnsi="Courier New" w:cs="Courier New"/>
          <w:color w:val="A31515"/>
          <w:sz w:val="28"/>
          <w:szCs w:val="28"/>
          <w:lang w:eastAsia="en-IN"/>
        </w:rPr>
        <w:t xml:space="preserve">"Relationship between </w:t>
      </w:r>
      <w:proofErr w:type="spellStart"/>
      <w:r>
        <w:rPr>
          <w:rFonts w:ascii="Courier New" w:eastAsia="Times New Roman" w:hAnsi="Courier New" w:cs="Courier New"/>
          <w:color w:val="A31515"/>
          <w:sz w:val="28"/>
          <w:szCs w:val="28"/>
          <w:lang w:eastAsia="en-IN"/>
        </w:rPr>
        <w:t>Day.Of.Week</w:t>
      </w:r>
      <w:proofErr w:type="spellEnd"/>
      <w:r>
        <w:rPr>
          <w:rFonts w:ascii="Courier New" w:eastAsia="Times New Roman" w:hAnsi="Courier New" w:cs="Courier New"/>
          <w:color w:val="A31515"/>
          <w:sz w:val="28"/>
          <w:szCs w:val="28"/>
          <w:lang w:eastAsia="en-IN"/>
        </w:rPr>
        <w:t xml:space="preserve"> and </w:t>
      </w:r>
      <w:proofErr w:type="spellStart"/>
      <w:r>
        <w:rPr>
          <w:rFonts w:ascii="Courier New" w:eastAsia="Times New Roman" w:hAnsi="Courier New" w:cs="Courier New"/>
          <w:color w:val="A31515"/>
          <w:sz w:val="28"/>
          <w:szCs w:val="28"/>
          <w:lang w:eastAsia="en-IN"/>
        </w:rPr>
        <w:t>Page.Loads</w:t>
      </w:r>
      <w:proofErr w:type="spellEnd"/>
      <w:r>
        <w:rPr>
          <w:rFonts w:ascii="Courier New" w:eastAsia="Times New Roman" w:hAnsi="Courier New" w:cs="Courier New"/>
          <w:color w:val="A31515"/>
          <w:sz w:val="28"/>
          <w:szCs w:val="28"/>
          <w:lang w:eastAsia="en-IN"/>
        </w:rPr>
        <w:t>"</w:t>
      </w:r>
      <w:r>
        <w:rPr>
          <w:rFonts w:ascii="Courier New" w:eastAsia="Times New Roman" w:hAnsi="Courier New" w:cs="Courier New"/>
          <w:color w:val="000000"/>
          <w:sz w:val="28"/>
          <w:szCs w:val="28"/>
          <w:lang w:eastAsia="en-IN"/>
        </w:rPr>
        <w:t>)</w:t>
      </w:r>
    </w:p>
    <w:p w:rsidR="009F3EAB" w:rsidRDefault="00A64164">
      <w:pPr>
        <w:shd w:val="clear" w:color="auto" w:fill="F7F7F7"/>
        <w:spacing w:line="285" w:lineRule="atLeast"/>
        <w:rPr>
          <w:rFonts w:ascii="Courier New" w:eastAsia="Times New Roman" w:hAnsi="Courier New" w:cs="Courier New"/>
          <w:color w:val="000000"/>
          <w:sz w:val="28"/>
          <w:szCs w:val="28"/>
          <w:lang w:eastAsia="en-IN"/>
        </w:rPr>
      </w:pPr>
      <w:proofErr w:type="spellStart"/>
      <w:proofErr w:type="gramStart"/>
      <w:r>
        <w:rPr>
          <w:rFonts w:ascii="Courier New" w:eastAsia="Times New Roman" w:hAnsi="Courier New" w:cs="Courier New"/>
          <w:color w:val="000000"/>
          <w:sz w:val="28"/>
          <w:szCs w:val="28"/>
          <w:lang w:eastAsia="en-IN"/>
        </w:rPr>
        <w:t>plt.show</w:t>
      </w:r>
      <w:proofErr w:type="spellEnd"/>
      <w:r>
        <w:rPr>
          <w:rFonts w:ascii="Courier New" w:eastAsia="Times New Roman" w:hAnsi="Courier New" w:cs="Courier New"/>
          <w:color w:val="000000"/>
          <w:sz w:val="28"/>
          <w:szCs w:val="28"/>
          <w:lang w:eastAsia="en-IN"/>
        </w:rPr>
        <w:t>()</w:t>
      </w:r>
      <w:proofErr w:type="gramEnd"/>
    </w:p>
    <w:p w:rsidR="009F3EAB" w:rsidRDefault="00A64164">
      <w:pPr>
        <w:shd w:val="clear" w:color="auto" w:fill="FFFFFF"/>
        <w:spacing w:before="100" w:beforeAutospacing="1" w:after="100" w:afterAutospacing="1"/>
        <w:outlineLvl w:val="3"/>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val="en-IN" w:eastAsia="en-IN"/>
        </w:rPr>
        <w:drawing>
          <wp:inline distT="0" distB="0" distL="0" distR="0">
            <wp:extent cx="5067300" cy="255905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67300" cy="2559050"/>
                    </a:xfrm>
                    <a:prstGeom prst="rect">
                      <a:avLst/>
                    </a:prstGeom>
                  </pic:spPr>
                </pic:pic>
              </a:graphicData>
            </a:graphic>
          </wp:inline>
        </w:drawing>
      </w:r>
    </w:p>
    <w:p w:rsidR="009F3EAB" w:rsidRDefault="00A64164">
      <w:pPr>
        <w:shd w:val="clear" w:color="auto" w:fill="FFFFFF"/>
        <w:spacing w:before="100" w:beforeAutospacing="1" w:after="100" w:afterAutospacing="1"/>
        <w:outlineLvl w:val="3"/>
        <w:rPr>
          <w:rFonts w:ascii="Times New Roman" w:eastAsia="Times New Roman" w:hAnsi="Times New Roman" w:cs="Times New Roman"/>
          <w:b/>
          <w:bCs/>
          <w:color w:val="000000"/>
          <w:sz w:val="44"/>
          <w:szCs w:val="44"/>
          <w:u w:val="single"/>
          <w:lang w:eastAsia="en-IN"/>
        </w:rPr>
      </w:pPr>
      <w:r>
        <w:rPr>
          <w:rFonts w:ascii="Times New Roman" w:eastAsia="Times New Roman" w:hAnsi="Times New Roman" w:cs="Times New Roman"/>
          <w:b/>
          <w:bCs/>
          <w:color w:val="000000"/>
          <w:sz w:val="44"/>
          <w:szCs w:val="44"/>
          <w:u w:val="single"/>
          <w:lang w:eastAsia="en-IN"/>
        </w:rPr>
        <w:t>Histogram:</w:t>
      </w:r>
    </w:p>
    <w:p w:rsidR="009F3EAB" w:rsidRDefault="00A64164">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Pr>
          <w:rStyle w:val="n"/>
          <w:color w:val="000000"/>
          <w:sz w:val="28"/>
          <w:szCs w:val="28"/>
        </w:rPr>
        <w:t>df</w:t>
      </w:r>
      <w:r>
        <w:rPr>
          <w:rStyle w:val="o"/>
          <w:b/>
          <w:bCs/>
          <w:color w:val="000000"/>
          <w:sz w:val="28"/>
          <w:szCs w:val="28"/>
        </w:rPr>
        <w:t>.</w:t>
      </w:r>
      <w:r>
        <w:rPr>
          <w:rStyle w:val="n"/>
          <w:color w:val="000000"/>
          <w:sz w:val="28"/>
          <w:szCs w:val="28"/>
        </w:rPr>
        <w:t>hist</w:t>
      </w:r>
      <w:proofErr w:type="spellEnd"/>
      <w:r>
        <w:rPr>
          <w:rStyle w:val="p"/>
          <w:color w:val="000000"/>
          <w:sz w:val="28"/>
          <w:szCs w:val="28"/>
        </w:rPr>
        <w:t>(</w:t>
      </w:r>
      <w:proofErr w:type="spellStart"/>
      <w:proofErr w:type="gramEnd"/>
      <w:r>
        <w:rPr>
          <w:rStyle w:val="n"/>
          <w:color w:val="000000"/>
          <w:sz w:val="28"/>
          <w:szCs w:val="28"/>
        </w:rPr>
        <w:t>edgecolor</w:t>
      </w:r>
      <w:proofErr w:type="spellEnd"/>
      <w:r>
        <w:rPr>
          <w:rStyle w:val="o"/>
          <w:b/>
          <w:bCs/>
          <w:color w:val="000000"/>
          <w:sz w:val="28"/>
          <w:szCs w:val="28"/>
        </w:rPr>
        <w:t>=</w:t>
      </w:r>
      <w:r>
        <w:rPr>
          <w:rStyle w:val="s1"/>
          <w:color w:val="000000"/>
          <w:sz w:val="28"/>
          <w:szCs w:val="28"/>
        </w:rPr>
        <w:t>'black'</w:t>
      </w:r>
      <w:r>
        <w:rPr>
          <w:rStyle w:val="p"/>
          <w:color w:val="000000"/>
          <w:sz w:val="28"/>
          <w:szCs w:val="28"/>
        </w:rPr>
        <w:t>,</w:t>
      </w:r>
      <w:r>
        <w:rPr>
          <w:color w:val="000000"/>
          <w:sz w:val="28"/>
          <w:szCs w:val="28"/>
        </w:rPr>
        <w:t xml:space="preserve"> </w:t>
      </w:r>
      <w:proofErr w:type="spellStart"/>
      <w:r>
        <w:rPr>
          <w:rStyle w:val="n"/>
          <w:color w:val="000000"/>
          <w:sz w:val="28"/>
          <w:szCs w:val="28"/>
        </w:rPr>
        <w:t>linewidth</w:t>
      </w:r>
      <w:proofErr w:type="spellEnd"/>
      <w:r>
        <w:rPr>
          <w:rStyle w:val="o"/>
          <w:b/>
          <w:bCs/>
          <w:color w:val="000000"/>
          <w:sz w:val="28"/>
          <w:szCs w:val="28"/>
        </w:rPr>
        <w:t>=</w:t>
      </w:r>
      <w:r>
        <w:rPr>
          <w:rStyle w:val="mi"/>
          <w:color w:val="000000"/>
          <w:sz w:val="28"/>
          <w:szCs w:val="28"/>
        </w:rPr>
        <w:t>1</w:t>
      </w:r>
      <w:r>
        <w:rPr>
          <w:rStyle w:val="p"/>
          <w:color w:val="000000"/>
          <w:sz w:val="28"/>
          <w:szCs w:val="28"/>
        </w:rPr>
        <w:t>)</w:t>
      </w:r>
    </w:p>
    <w:p w:rsidR="009F3EAB" w:rsidRDefault="00A64164">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Pr>
          <w:rStyle w:val="n"/>
          <w:color w:val="000000"/>
          <w:sz w:val="28"/>
          <w:szCs w:val="28"/>
        </w:rPr>
        <w:t>plt</w:t>
      </w:r>
      <w:r>
        <w:rPr>
          <w:rStyle w:val="o"/>
          <w:b/>
          <w:bCs/>
          <w:color w:val="000000"/>
          <w:sz w:val="28"/>
          <w:szCs w:val="28"/>
        </w:rPr>
        <w:t>.</w:t>
      </w:r>
      <w:r>
        <w:rPr>
          <w:rStyle w:val="n"/>
          <w:color w:val="000000"/>
          <w:sz w:val="28"/>
          <w:szCs w:val="28"/>
        </w:rPr>
        <w:t>show</w:t>
      </w:r>
      <w:proofErr w:type="spellEnd"/>
      <w:r>
        <w:rPr>
          <w:rStyle w:val="p"/>
          <w:color w:val="000000"/>
          <w:sz w:val="28"/>
          <w:szCs w:val="28"/>
        </w:rPr>
        <w:t>()</w:t>
      </w:r>
      <w:proofErr w:type="gramEnd"/>
    </w:p>
    <w:p w:rsidR="009F3EAB" w:rsidRDefault="00A64164">
      <w:pPr>
        <w:shd w:val="clear" w:color="auto" w:fill="FFFFFF"/>
        <w:spacing w:before="100" w:beforeAutospacing="1" w:after="100" w:afterAutospacing="1"/>
        <w:outlineLvl w:val="3"/>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noProof/>
          <w:color w:val="000000"/>
          <w:sz w:val="28"/>
          <w:szCs w:val="28"/>
          <w:u w:val="single"/>
          <w:lang w:val="en-IN" w:eastAsia="en-IN"/>
        </w:rPr>
        <w:drawing>
          <wp:inline distT="0" distB="0" distL="0" distR="0">
            <wp:extent cx="6416675" cy="2847340"/>
            <wp:effectExtent l="0" t="0" r="317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16675" cy="2847340"/>
                    </a:xfrm>
                    <a:prstGeom prst="rect">
                      <a:avLst/>
                    </a:prstGeom>
                  </pic:spPr>
                </pic:pic>
              </a:graphicData>
            </a:graphic>
          </wp:inline>
        </w:drawing>
      </w:r>
    </w:p>
    <w:p w:rsidR="009F3EAB" w:rsidRDefault="00A64164">
      <w:pPr>
        <w:pStyle w:val="Heading4"/>
        <w:shd w:val="clear" w:color="auto" w:fill="FFFFFF"/>
        <w:rPr>
          <w:rFonts w:ascii="Times New Roman" w:hAnsi="Times New Roman" w:hint="default"/>
          <w:color w:val="FF0000"/>
          <w:sz w:val="44"/>
          <w:szCs w:val="44"/>
        </w:rPr>
      </w:pPr>
      <w:r>
        <w:rPr>
          <w:rFonts w:ascii="Times New Roman" w:hAnsi="Times New Roman" w:hint="default"/>
          <w:color w:val="FF0000"/>
          <w:sz w:val="44"/>
          <w:szCs w:val="44"/>
        </w:rPr>
        <w:t>Take a look at density:</w:t>
      </w:r>
    </w:p>
    <w:p w:rsidR="009F3EAB" w:rsidRDefault="00A64164">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Style w:val="p"/>
          <w:color w:val="212121"/>
          <w:sz w:val="28"/>
          <w:szCs w:val="28"/>
        </w:rPr>
      </w:pPr>
      <w:proofErr w:type="spellStart"/>
      <w:proofErr w:type="gramStart"/>
      <w:r>
        <w:rPr>
          <w:rStyle w:val="n"/>
          <w:color w:val="212121"/>
          <w:sz w:val="28"/>
          <w:szCs w:val="28"/>
        </w:rPr>
        <w:t>df</w:t>
      </w:r>
      <w:r>
        <w:rPr>
          <w:rStyle w:val="o"/>
          <w:b/>
          <w:bCs/>
          <w:color w:val="212121"/>
          <w:sz w:val="28"/>
          <w:szCs w:val="28"/>
        </w:rPr>
        <w:t>.</w:t>
      </w:r>
      <w:r>
        <w:rPr>
          <w:rStyle w:val="n"/>
          <w:color w:val="212121"/>
          <w:sz w:val="28"/>
          <w:szCs w:val="28"/>
        </w:rPr>
        <w:t>plot</w:t>
      </w:r>
      <w:proofErr w:type="spellEnd"/>
      <w:r>
        <w:rPr>
          <w:rStyle w:val="p"/>
          <w:color w:val="212121"/>
          <w:sz w:val="28"/>
          <w:szCs w:val="28"/>
        </w:rPr>
        <w:t>(</w:t>
      </w:r>
      <w:proofErr w:type="gramEnd"/>
      <w:r>
        <w:rPr>
          <w:rStyle w:val="n"/>
          <w:color w:val="212121"/>
          <w:sz w:val="28"/>
          <w:szCs w:val="28"/>
        </w:rPr>
        <w:t>kind</w:t>
      </w:r>
      <w:r>
        <w:rPr>
          <w:color w:val="212121"/>
          <w:sz w:val="28"/>
          <w:szCs w:val="28"/>
        </w:rPr>
        <w:t xml:space="preserve"> </w:t>
      </w:r>
      <w:r>
        <w:rPr>
          <w:rStyle w:val="o"/>
          <w:b/>
          <w:bCs/>
          <w:color w:val="212121"/>
          <w:sz w:val="28"/>
          <w:szCs w:val="28"/>
        </w:rPr>
        <w:t>=</w:t>
      </w:r>
      <w:r>
        <w:rPr>
          <w:color w:val="212121"/>
          <w:sz w:val="28"/>
          <w:szCs w:val="28"/>
        </w:rPr>
        <w:t xml:space="preserve"> </w:t>
      </w:r>
      <w:r>
        <w:rPr>
          <w:rStyle w:val="s2"/>
          <w:color w:val="212121"/>
          <w:sz w:val="28"/>
          <w:szCs w:val="28"/>
        </w:rPr>
        <w:t>"density"</w:t>
      </w:r>
      <w:r>
        <w:rPr>
          <w:rStyle w:val="p"/>
          <w:color w:val="212121"/>
          <w:sz w:val="28"/>
          <w:szCs w:val="28"/>
        </w:rPr>
        <w:t>,</w:t>
      </w:r>
      <w:r>
        <w:rPr>
          <w:color w:val="212121"/>
          <w:sz w:val="28"/>
          <w:szCs w:val="28"/>
        </w:rPr>
        <w:t xml:space="preserve"> </w:t>
      </w:r>
      <w:proofErr w:type="spellStart"/>
      <w:r>
        <w:rPr>
          <w:rStyle w:val="n"/>
          <w:color w:val="212121"/>
          <w:sz w:val="28"/>
          <w:szCs w:val="28"/>
        </w:rPr>
        <w:t>figsize</w:t>
      </w:r>
      <w:proofErr w:type="spellEnd"/>
      <w:r>
        <w:rPr>
          <w:rStyle w:val="o"/>
          <w:b/>
          <w:bCs/>
          <w:color w:val="212121"/>
          <w:sz w:val="28"/>
          <w:szCs w:val="28"/>
        </w:rPr>
        <w:t>=</w:t>
      </w:r>
      <w:r>
        <w:rPr>
          <w:rStyle w:val="p"/>
          <w:color w:val="212121"/>
          <w:sz w:val="28"/>
          <w:szCs w:val="28"/>
        </w:rPr>
        <w:t>(</w:t>
      </w:r>
      <w:r>
        <w:rPr>
          <w:rStyle w:val="mi"/>
          <w:color w:val="212121"/>
          <w:sz w:val="28"/>
          <w:szCs w:val="28"/>
        </w:rPr>
        <w:t>10</w:t>
      </w:r>
      <w:r>
        <w:rPr>
          <w:rStyle w:val="p"/>
          <w:color w:val="212121"/>
          <w:sz w:val="28"/>
          <w:szCs w:val="28"/>
        </w:rPr>
        <w:t>,</w:t>
      </w:r>
      <w:r>
        <w:rPr>
          <w:rStyle w:val="mi"/>
          <w:color w:val="212121"/>
          <w:sz w:val="28"/>
          <w:szCs w:val="28"/>
        </w:rPr>
        <w:t>8</w:t>
      </w:r>
      <w:r>
        <w:rPr>
          <w:rStyle w:val="p"/>
          <w:color w:val="212121"/>
          <w:sz w:val="28"/>
          <w:szCs w:val="28"/>
        </w:rPr>
        <w:t>))</w:t>
      </w:r>
    </w:p>
    <w:p w:rsidR="009F3EAB" w:rsidRDefault="009F3EAB">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Style w:val="p"/>
          <w:color w:val="212121"/>
        </w:rPr>
      </w:pPr>
    </w:p>
    <w:p w:rsidR="009F3EAB" w:rsidRDefault="00A64164">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Style w:val="p"/>
          <w:color w:val="212121"/>
        </w:rPr>
      </w:pPr>
      <w:r>
        <w:rPr>
          <w:i/>
          <w:noProof/>
          <w:color w:val="212121"/>
          <w:lang w:val="en-IN" w:eastAsia="en-IN"/>
        </w:rPr>
        <w:lastRenderedPageBreak/>
        <w:drawing>
          <wp:inline distT="0" distB="0" distL="0" distR="0">
            <wp:extent cx="6143625" cy="349948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43625" cy="3499485"/>
                    </a:xfrm>
                    <a:prstGeom prst="rect">
                      <a:avLst/>
                    </a:prstGeom>
                  </pic:spPr>
                </pic:pic>
              </a:graphicData>
            </a:graphic>
          </wp:inline>
        </w:drawing>
      </w:r>
    </w:p>
    <w:p w:rsidR="009F3EAB" w:rsidRDefault="009F3EAB">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Style w:val="p"/>
          <w:color w:val="212121"/>
        </w:rPr>
      </w:pPr>
    </w:p>
    <w:p w:rsidR="009F3EAB" w:rsidRDefault="00A64164">
      <w:pPr>
        <w:pStyle w:val="Heading3"/>
        <w:shd w:val="clear" w:color="auto" w:fill="FFFFFF"/>
        <w:rPr>
          <w:rFonts w:ascii="Times New Roman" w:hAnsi="Times New Roman" w:cs="Times New Roman"/>
          <w:color w:val="FF0000"/>
          <w:sz w:val="36"/>
          <w:szCs w:val="36"/>
          <w:u w:val="single"/>
        </w:rPr>
      </w:pPr>
      <w:proofErr w:type="spellStart"/>
      <w:r>
        <w:rPr>
          <w:rFonts w:ascii="Times New Roman" w:hAnsi="Times New Roman" w:cs="Times New Roman"/>
          <w:color w:val="FF0000"/>
          <w:sz w:val="36"/>
          <w:szCs w:val="36"/>
          <w:u w:val="single"/>
        </w:rPr>
        <w:t>Seaborn</w:t>
      </w:r>
      <w:proofErr w:type="spellEnd"/>
      <w:r>
        <w:rPr>
          <w:rFonts w:ascii="Times New Roman" w:hAnsi="Times New Roman" w:cs="Times New Roman"/>
          <w:color w:val="FF0000"/>
          <w:sz w:val="36"/>
          <w:szCs w:val="36"/>
          <w:u w:val="single"/>
        </w:rPr>
        <w:t>:</w:t>
      </w:r>
    </w:p>
    <w:p w:rsidR="009F3EAB" w:rsidRDefault="00A64164">
      <w:pPr>
        <w:shd w:val="clear" w:color="auto" w:fill="FFFFFF"/>
        <w:spacing w:after="240"/>
        <w:rPr>
          <w:rFonts w:ascii="Times New Roman" w:eastAsia="Times New Roman" w:hAnsi="Times New Roman" w:cs="Times New Roman"/>
          <w:color w:val="7030A0"/>
          <w:sz w:val="32"/>
          <w:szCs w:val="32"/>
          <w:lang w:eastAsia="en-IN"/>
        </w:rPr>
      </w:pPr>
      <w:proofErr w:type="spellStart"/>
      <w:r>
        <w:rPr>
          <w:rFonts w:ascii="Times New Roman" w:eastAsia="Times New Roman" w:hAnsi="Times New Roman" w:cs="Times New Roman"/>
          <w:color w:val="7030A0"/>
          <w:sz w:val="32"/>
          <w:szCs w:val="32"/>
          <w:lang w:eastAsia="en-IN"/>
        </w:rPr>
        <w:t>Seaborn</w:t>
      </w:r>
      <w:proofErr w:type="spellEnd"/>
      <w:r>
        <w:rPr>
          <w:rFonts w:ascii="Times New Roman" w:eastAsia="Times New Roman" w:hAnsi="Times New Roman" w:cs="Times New Roman"/>
          <w:color w:val="7030A0"/>
          <w:sz w:val="32"/>
          <w:szCs w:val="32"/>
          <w:lang w:eastAsia="en-IN"/>
        </w:rPr>
        <w:t xml:space="preserve"> has many nice functions for plotting. You can create </w:t>
      </w:r>
      <w:proofErr w:type="spellStart"/>
      <w:r>
        <w:rPr>
          <w:rFonts w:ascii="Times New Roman" w:eastAsia="Times New Roman" w:hAnsi="Times New Roman" w:cs="Times New Roman"/>
          <w:color w:val="7030A0"/>
          <w:sz w:val="32"/>
          <w:szCs w:val="32"/>
          <w:lang w:eastAsia="en-IN"/>
        </w:rPr>
        <w:t>jointplot</w:t>
      </w:r>
      <w:proofErr w:type="spellEnd"/>
      <w:r>
        <w:rPr>
          <w:rFonts w:ascii="Times New Roman" w:eastAsia="Times New Roman" w:hAnsi="Times New Roman" w:cs="Times New Roman"/>
          <w:color w:val="7030A0"/>
          <w:sz w:val="32"/>
          <w:szCs w:val="32"/>
          <w:lang w:eastAsia="en-IN"/>
        </w:rPr>
        <w:t xml:space="preserve">, </w:t>
      </w:r>
      <w:proofErr w:type="spellStart"/>
      <w:r>
        <w:rPr>
          <w:rFonts w:ascii="Times New Roman" w:eastAsia="Times New Roman" w:hAnsi="Times New Roman" w:cs="Times New Roman"/>
          <w:color w:val="7030A0"/>
          <w:sz w:val="32"/>
          <w:szCs w:val="32"/>
          <w:lang w:eastAsia="en-IN"/>
        </w:rPr>
        <w:t>hisplot</w:t>
      </w:r>
      <w:proofErr w:type="spellEnd"/>
      <w:r>
        <w:rPr>
          <w:rFonts w:ascii="Times New Roman" w:eastAsia="Times New Roman" w:hAnsi="Times New Roman" w:cs="Times New Roman"/>
          <w:color w:val="7030A0"/>
          <w:sz w:val="32"/>
          <w:szCs w:val="32"/>
          <w:lang w:eastAsia="en-IN"/>
        </w:rPr>
        <w:t xml:space="preserve">, </w:t>
      </w:r>
      <w:proofErr w:type="spellStart"/>
      <w:r>
        <w:rPr>
          <w:rFonts w:ascii="Times New Roman" w:eastAsia="Times New Roman" w:hAnsi="Times New Roman" w:cs="Times New Roman"/>
          <w:color w:val="7030A0"/>
          <w:sz w:val="32"/>
          <w:szCs w:val="32"/>
          <w:lang w:eastAsia="en-IN"/>
        </w:rPr>
        <w:t>pairplot</w:t>
      </w:r>
      <w:proofErr w:type="spellEnd"/>
      <w:r>
        <w:rPr>
          <w:rFonts w:ascii="Times New Roman" w:eastAsia="Times New Roman" w:hAnsi="Times New Roman" w:cs="Times New Roman"/>
          <w:color w:val="7030A0"/>
          <w:sz w:val="32"/>
          <w:szCs w:val="32"/>
          <w:lang w:eastAsia="en-IN"/>
        </w:rPr>
        <w:t xml:space="preserve">, boxplot, </w:t>
      </w:r>
      <w:proofErr w:type="spellStart"/>
      <w:proofErr w:type="gramStart"/>
      <w:r>
        <w:rPr>
          <w:rFonts w:ascii="Times New Roman" w:eastAsia="Times New Roman" w:hAnsi="Times New Roman" w:cs="Times New Roman"/>
          <w:color w:val="7030A0"/>
          <w:sz w:val="32"/>
          <w:szCs w:val="32"/>
          <w:lang w:eastAsia="en-IN"/>
        </w:rPr>
        <w:t>violinplot</w:t>
      </w:r>
      <w:proofErr w:type="spellEnd"/>
      <w:r>
        <w:rPr>
          <w:rFonts w:ascii="Times New Roman" w:eastAsia="Times New Roman" w:hAnsi="Times New Roman" w:cs="Times New Roman"/>
          <w:color w:val="7030A0"/>
          <w:sz w:val="32"/>
          <w:szCs w:val="32"/>
          <w:lang w:eastAsia="en-IN"/>
        </w:rPr>
        <w:t>(</w:t>
      </w:r>
      <w:proofErr w:type="gramEnd"/>
      <w:r>
        <w:rPr>
          <w:rFonts w:ascii="Times New Roman" w:eastAsia="Times New Roman" w:hAnsi="Times New Roman" w:cs="Times New Roman"/>
          <w:color w:val="7030A0"/>
          <w:sz w:val="32"/>
          <w:szCs w:val="32"/>
          <w:lang w:eastAsia="en-IN"/>
        </w:rPr>
        <w:t xml:space="preserve">it's damn cool), </w:t>
      </w:r>
      <w:proofErr w:type="spellStart"/>
      <w:r>
        <w:rPr>
          <w:rFonts w:ascii="Times New Roman" w:eastAsia="Times New Roman" w:hAnsi="Times New Roman" w:cs="Times New Roman"/>
          <w:color w:val="7030A0"/>
          <w:sz w:val="32"/>
          <w:szCs w:val="32"/>
          <w:lang w:eastAsia="en-IN"/>
        </w:rPr>
        <w:t>heatmap</w:t>
      </w:r>
      <w:proofErr w:type="spellEnd"/>
      <w:r>
        <w:rPr>
          <w:rFonts w:ascii="Times New Roman" w:eastAsia="Times New Roman" w:hAnsi="Times New Roman" w:cs="Times New Roman"/>
          <w:color w:val="7030A0"/>
          <w:sz w:val="32"/>
          <w:szCs w:val="32"/>
          <w:lang w:eastAsia="en-IN"/>
        </w:rPr>
        <w:t xml:space="preserve"> </w:t>
      </w:r>
      <w:proofErr w:type="spellStart"/>
      <w:r>
        <w:rPr>
          <w:rFonts w:ascii="Times New Roman" w:eastAsia="Times New Roman" w:hAnsi="Times New Roman" w:cs="Times New Roman"/>
          <w:color w:val="7030A0"/>
          <w:sz w:val="32"/>
          <w:szCs w:val="32"/>
          <w:lang w:eastAsia="en-IN"/>
        </w:rPr>
        <w:t>polt</w:t>
      </w:r>
      <w:proofErr w:type="spellEnd"/>
      <w:r>
        <w:rPr>
          <w:rFonts w:ascii="Times New Roman" w:eastAsia="Times New Roman" w:hAnsi="Times New Roman" w:cs="Times New Roman"/>
          <w:color w:val="7030A0"/>
          <w:sz w:val="32"/>
          <w:szCs w:val="32"/>
          <w:lang w:eastAsia="en-IN"/>
        </w:rPr>
        <w:t xml:space="preserve"> </w:t>
      </w:r>
      <w:proofErr w:type="spellStart"/>
      <w:r>
        <w:rPr>
          <w:rFonts w:ascii="Times New Roman" w:eastAsia="Times New Roman" w:hAnsi="Times New Roman" w:cs="Times New Roman"/>
          <w:color w:val="7030A0"/>
          <w:sz w:val="32"/>
          <w:szCs w:val="32"/>
          <w:lang w:eastAsia="en-IN"/>
        </w:rPr>
        <w:t>etc</w:t>
      </w:r>
      <w:proofErr w:type="spellEnd"/>
      <w:r>
        <w:rPr>
          <w:rFonts w:ascii="Times New Roman" w:eastAsia="Times New Roman" w:hAnsi="Times New Roman" w:cs="Times New Roman"/>
          <w:color w:val="7030A0"/>
          <w:sz w:val="32"/>
          <w:szCs w:val="32"/>
          <w:lang w:eastAsia="en-IN"/>
        </w:rPr>
        <w:t xml:space="preserve"> etc. I recommend </w:t>
      </w:r>
      <w:proofErr w:type="spellStart"/>
      <w:r>
        <w:rPr>
          <w:rFonts w:ascii="Times New Roman" w:eastAsia="Times New Roman" w:hAnsi="Times New Roman" w:cs="Times New Roman"/>
          <w:color w:val="7030A0"/>
          <w:sz w:val="32"/>
          <w:szCs w:val="32"/>
          <w:lang w:eastAsia="en-IN"/>
        </w:rPr>
        <w:t>seaborn</w:t>
      </w:r>
      <w:proofErr w:type="spellEnd"/>
      <w:r>
        <w:rPr>
          <w:rFonts w:ascii="Times New Roman" w:eastAsia="Times New Roman" w:hAnsi="Times New Roman" w:cs="Times New Roman"/>
          <w:color w:val="7030A0"/>
          <w:sz w:val="32"/>
          <w:szCs w:val="32"/>
          <w:lang w:eastAsia="en-IN"/>
        </w:rPr>
        <w:t xml:space="preserve"> personally </w:t>
      </w:r>
      <w:proofErr w:type="gramStart"/>
      <w:r>
        <w:rPr>
          <w:rFonts w:ascii="Times New Roman" w:eastAsia="Times New Roman" w:hAnsi="Times New Roman" w:cs="Times New Roman"/>
          <w:color w:val="7030A0"/>
          <w:sz w:val="32"/>
          <w:szCs w:val="32"/>
          <w:lang w:eastAsia="en-IN"/>
        </w:rPr>
        <w:t>cause</w:t>
      </w:r>
      <w:proofErr w:type="gramEnd"/>
      <w:r>
        <w:rPr>
          <w:rFonts w:ascii="Times New Roman" w:eastAsia="Times New Roman" w:hAnsi="Times New Roman" w:cs="Times New Roman"/>
          <w:color w:val="7030A0"/>
          <w:sz w:val="32"/>
          <w:szCs w:val="32"/>
          <w:lang w:eastAsia="en-IN"/>
        </w:rPr>
        <w:t xml:space="preserve"> it has many cool </w:t>
      </w:r>
      <w:proofErr w:type="spellStart"/>
      <w:r>
        <w:rPr>
          <w:rFonts w:ascii="Times New Roman" w:eastAsia="Times New Roman" w:hAnsi="Times New Roman" w:cs="Times New Roman"/>
          <w:color w:val="7030A0"/>
          <w:sz w:val="32"/>
          <w:szCs w:val="32"/>
          <w:lang w:eastAsia="en-IN"/>
        </w:rPr>
        <w:t>ploting</w:t>
      </w:r>
      <w:proofErr w:type="spellEnd"/>
      <w:r>
        <w:rPr>
          <w:rFonts w:ascii="Times New Roman" w:eastAsia="Times New Roman" w:hAnsi="Times New Roman" w:cs="Times New Roman"/>
          <w:color w:val="7030A0"/>
          <w:sz w:val="32"/>
          <w:szCs w:val="32"/>
          <w:lang w:eastAsia="en-IN"/>
        </w:rPr>
        <w:t xml:space="preserve"> techniques!</w:t>
      </w:r>
    </w:p>
    <w:p w:rsidR="009F3EAB" w:rsidRDefault="00A64164">
      <w:pPr>
        <w:shd w:val="clear" w:color="auto" w:fill="FFFFFF"/>
        <w:spacing w:after="240"/>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Program:</w:t>
      </w:r>
    </w:p>
    <w:p w:rsidR="009F3EAB" w:rsidRDefault="00A64164">
      <w:pPr>
        <w:shd w:val="clear" w:color="auto" w:fill="F7F7F7"/>
        <w:spacing w:line="285" w:lineRule="atLeast"/>
        <w:rPr>
          <w:rFonts w:ascii="Courier New" w:eastAsia="Times New Roman" w:hAnsi="Courier New" w:cs="Courier New"/>
          <w:color w:val="000000"/>
          <w:sz w:val="28"/>
          <w:szCs w:val="28"/>
          <w:lang w:eastAsia="en-IN"/>
        </w:rPr>
      </w:pPr>
      <w:proofErr w:type="gramStart"/>
      <w:r>
        <w:rPr>
          <w:rFonts w:ascii="Courier New" w:eastAsia="Times New Roman" w:hAnsi="Courier New" w:cs="Courier New"/>
          <w:color w:val="AF00DB"/>
          <w:sz w:val="28"/>
          <w:szCs w:val="28"/>
          <w:lang w:eastAsia="en-IN"/>
        </w:rPr>
        <w:t>import</w:t>
      </w:r>
      <w:proofErr w:type="gramEnd"/>
      <w:r>
        <w:rPr>
          <w:rFonts w:ascii="Courier New" w:eastAsia="Times New Roman" w:hAnsi="Courier New" w:cs="Courier New"/>
          <w:color w:val="000000"/>
          <w:sz w:val="28"/>
          <w:szCs w:val="28"/>
          <w:lang w:eastAsia="en-IN"/>
        </w:rPr>
        <w:t xml:space="preserve"> </w:t>
      </w:r>
      <w:proofErr w:type="spellStart"/>
      <w:r>
        <w:rPr>
          <w:rFonts w:ascii="Courier New" w:eastAsia="Times New Roman" w:hAnsi="Courier New" w:cs="Courier New"/>
          <w:color w:val="000000"/>
          <w:sz w:val="28"/>
          <w:szCs w:val="28"/>
          <w:lang w:eastAsia="en-IN"/>
        </w:rPr>
        <w:t>seaborn</w:t>
      </w:r>
      <w:proofErr w:type="spellEnd"/>
      <w:r>
        <w:rPr>
          <w:rFonts w:ascii="Courier New" w:eastAsia="Times New Roman" w:hAnsi="Courier New" w:cs="Courier New"/>
          <w:color w:val="000000"/>
          <w:sz w:val="28"/>
          <w:szCs w:val="28"/>
          <w:lang w:eastAsia="en-IN"/>
        </w:rPr>
        <w:t xml:space="preserve"> </w:t>
      </w:r>
      <w:r>
        <w:rPr>
          <w:rFonts w:ascii="Courier New" w:eastAsia="Times New Roman" w:hAnsi="Courier New" w:cs="Courier New"/>
          <w:color w:val="AF00DB"/>
          <w:sz w:val="28"/>
          <w:szCs w:val="28"/>
          <w:lang w:eastAsia="en-IN"/>
        </w:rPr>
        <w:t>as</w:t>
      </w:r>
      <w:r>
        <w:rPr>
          <w:rFonts w:ascii="Courier New" w:eastAsia="Times New Roman" w:hAnsi="Courier New" w:cs="Courier New"/>
          <w:color w:val="000000"/>
          <w:sz w:val="28"/>
          <w:szCs w:val="28"/>
          <w:lang w:eastAsia="en-IN"/>
        </w:rPr>
        <w:t xml:space="preserve"> </w:t>
      </w:r>
      <w:proofErr w:type="spellStart"/>
      <w:r>
        <w:rPr>
          <w:rFonts w:ascii="Courier New" w:eastAsia="Times New Roman" w:hAnsi="Courier New" w:cs="Courier New"/>
          <w:color w:val="000000"/>
          <w:sz w:val="28"/>
          <w:szCs w:val="28"/>
          <w:lang w:eastAsia="en-IN"/>
        </w:rPr>
        <w:t>sns</w:t>
      </w:r>
      <w:proofErr w:type="spellEnd"/>
    </w:p>
    <w:p w:rsidR="009F3EAB" w:rsidRDefault="00A64164">
      <w:pPr>
        <w:shd w:val="clear" w:color="auto" w:fill="F7F7F7"/>
        <w:spacing w:line="285" w:lineRule="atLeast"/>
        <w:rPr>
          <w:rFonts w:ascii="Courier New" w:eastAsia="Times New Roman" w:hAnsi="Courier New" w:cs="Courier New"/>
          <w:color w:val="000000"/>
          <w:sz w:val="28"/>
          <w:szCs w:val="28"/>
          <w:lang w:eastAsia="en-IN"/>
        </w:rPr>
      </w:pPr>
      <w:proofErr w:type="spellStart"/>
      <w:proofErr w:type="gramStart"/>
      <w:r>
        <w:rPr>
          <w:rFonts w:ascii="Courier New" w:eastAsia="Times New Roman" w:hAnsi="Courier New" w:cs="Courier New"/>
          <w:color w:val="000000"/>
          <w:sz w:val="28"/>
          <w:szCs w:val="28"/>
          <w:lang w:eastAsia="en-IN"/>
        </w:rPr>
        <w:t>df</w:t>
      </w:r>
      <w:proofErr w:type="spellEnd"/>
      <w:proofErr w:type="gramEnd"/>
      <w:r>
        <w:rPr>
          <w:rFonts w:ascii="Courier New" w:eastAsia="Times New Roman" w:hAnsi="Courier New" w:cs="Courier New"/>
          <w:color w:val="000000"/>
          <w:sz w:val="28"/>
          <w:szCs w:val="28"/>
          <w:lang w:eastAsia="en-IN"/>
        </w:rPr>
        <w:t xml:space="preserve"> = </w:t>
      </w:r>
      <w:proofErr w:type="spellStart"/>
      <w:r>
        <w:rPr>
          <w:rFonts w:ascii="Courier New" w:eastAsia="Times New Roman" w:hAnsi="Courier New" w:cs="Courier New"/>
          <w:color w:val="000000"/>
          <w:sz w:val="28"/>
          <w:szCs w:val="28"/>
          <w:lang w:eastAsia="en-IN"/>
        </w:rPr>
        <w:t>pd.read_csv</w:t>
      </w:r>
      <w:proofErr w:type="spellEnd"/>
      <w:r>
        <w:rPr>
          <w:rFonts w:ascii="Courier New" w:eastAsia="Times New Roman" w:hAnsi="Courier New" w:cs="Courier New"/>
          <w:color w:val="000000"/>
          <w:sz w:val="28"/>
          <w:szCs w:val="28"/>
          <w:lang w:eastAsia="en-IN"/>
        </w:rPr>
        <w:t>(</w:t>
      </w:r>
      <w:r>
        <w:rPr>
          <w:rFonts w:ascii="Courier New" w:eastAsia="Times New Roman" w:hAnsi="Courier New" w:cs="Courier New"/>
          <w:color w:val="A31515"/>
          <w:sz w:val="28"/>
          <w:szCs w:val="28"/>
          <w:lang w:eastAsia="en-IN"/>
        </w:rPr>
        <w:t>'daily-website-visitors.csv'</w:t>
      </w:r>
      <w:r>
        <w:rPr>
          <w:rFonts w:ascii="Courier New" w:eastAsia="Times New Roman" w:hAnsi="Courier New" w:cs="Courier New"/>
          <w:color w:val="000000"/>
          <w:sz w:val="28"/>
          <w:szCs w:val="28"/>
          <w:lang w:eastAsia="en-IN"/>
        </w:rPr>
        <w:t>)</w:t>
      </w:r>
    </w:p>
    <w:p w:rsidR="009F3EAB" w:rsidRDefault="00A64164">
      <w:pPr>
        <w:shd w:val="clear" w:color="auto" w:fill="F7F7F7"/>
        <w:spacing w:line="285" w:lineRule="atLeast"/>
        <w:rPr>
          <w:rFonts w:ascii="Courier New" w:eastAsia="Times New Roman" w:hAnsi="Courier New" w:cs="Courier New"/>
          <w:color w:val="000000"/>
          <w:sz w:val="28"/>
          <w:szCs w:val="28"/>
          <w:lang w:eastAsia="en-IN"/>
        </w:rPr>
      </w:pPr>
      <w:proofErr w:type="spellStart"/>
      <w:r>
        <w:rPr>
          <w:rFonts w:ascii="Courier New" w:eastAsia="Times New Roman" w:hAnsi="Courier New" w:cs="Courier New"/>
          <w:color w:val="000000"/>
          <w:sz w:val="28"/>
          <w:szCs w:val="28"/>
          <w:lang w:eastAsia="en-IN"/>
        </w:rPr>
        <w:t>sns.jointplot</w:t>
      </w:r>
      <w:proofErr w:type="spellEnd"/>
      <w:r>
        <w:rPr>
          <w:rFonts w:ascii="Courier New" w:eastAsia="Times New Roman" w:hAnsi="Courier New" w:cs="Courier New"/>
          <w:color w:val="000000"/>
          <w:sz w:val="28"/>
          <w:szCs w:val="28"/>
          <w:lang w:eastAsia="en-IN"/>
        </w:rPr>
        <w:t>(x=</w:t>
      </w:r>
      <w:r>
        <w:rPr>
          <w:rFonts w:ascii="Courier New" w:eastAsia="Times New Roman" w:hAnsi="Courier New" w:cs="Courier New"/>
          <w:color w:val="A31515"/>
          <w:sz w:val="28"/>
          <w:szCs w:val="28"/>
          <w:lang w:eastAsia="en-IN"/>
        </w:rPr>
        <w:t>'</w:t>
      </w:r>
      <w:proofErr w:type="spellStart"/>
      <w:r>
        <w:rPr>
          <w:rFonts w:ascii="Courier New" w:eastAsia="Times New Roman" w:hAnsi="Courier New" w:cs="Courier New"/>
          <w:color w:val="A31515"/>
          <w:sz w:val="28"/>
          <w:szCs w:val="28"/>
          <w:lang w:eastAsia="en-IN"/>
        </w:rPr>
        <w:t>Day.Of.Week'</w:t>
      </w:r>
      <w:proofErr w:type="gramStart"/>
      <w:r>
        <w:rPr>
          <w:rFonts w:ascii="Courier New" w:eastAsia="Times New Roman" w:hAnsi="Courier New" w:cs="Courier New"/>
          <w:color w:val="000000"/>
          <w:sz w:val="28"/>
          <w:szCs w:val="28"/>
          <w:lang w:eastAsia="en-IN"/>
        </w:rPr>
        <w:t>,y</w:t>
      </w:r>
      <w:proofErr w:type="spellEnd"/>
      <w:proofErr w:type="gramEnd"/>
      <w:r>
        <w:rPr>
          <w:rFonts w:ascii="Courier New" w:eastAsia="Times New Roman" w:hAnsi="Courier New" w:cs="Courier New"/>
          <w:color w:val="000000"/>
          <w:sz w:val="28"/>
          <w:szCs w:val="28"/>
          <w:lang w:eastAsia="en-IN"/>
        </w:rPr>
        <w:t>=</w:t>
      </w:r>
      <w:r>
        <w:rPr>
          <w:rFonts w:ascii="Courier New" w:eastAsia="Times New Roman" w:hAnsi="Courier New" w:cs="Courier New"/>
          <w:color w:val="A31515"/>
          <w:sz w:val="28"/>
          <w:szCs w:val="28"/>
          <w:lang w:eastAsia="en-IN"/>
        </w:rPr>
        <w:t>'</w:t>
      </w:r>
      <w:proofErr w:type="spellStart"/>
      <w:r>
        <w:rPr>
          <w:rFonts w:ascii="Courier New" w:eastAsia="Times New Roman" w:hAnsi="Courier New" w:cs="Courier New"/>
          <w:color w:val="A31515"/>
          <w:sz w:val="28"/>
          <w:szCs w:val="28"/>
          <w:lang w:eastAsia="en-IN"/>
        </w:rPr>
        <w:t>Page.Loads</w:t>
      </w:r>
      <w:proofErr w:type="spellEnd"/>
      <w:r>
        <w:rPr>
          <w:rFonts w:ascii="Courier New" w:eastAsia="Times New Roman" w:hAnsi="Courier New" w:cs="Courier New"/>
          <w:color w:val="A31515"/>
          <w:sz w:val="28"/>
          <w:szCs w:val="28"/>
          <w:lang w:eastAsia="en-IN"/>
        </w:rPr>
        <w:t>'</w:t>
      </w:r>
      <w:r>
        <w:rPr>
          <w:rFonts w:ascii="Courier New" w:eastAsia="Times New Roman" w:hAnsi="Courier New" w:cs="Courier New"/>
          <w:color w:val="000000"/>
          <w:sz w:val="28"/>
          <w:szCs w:val="28"/>
          <w:lang w:eastAsia="en-IN"/>
        </w:rPr>
        <w:t xml:space="preserve">, data = </w:t>
      </w:r>
      <w:proofErr w:type="spellStart"/>
      <w:r>
        <w:rPr>
          <w:rFonts w:ascii="Courier New" w:eastAsia="Times New Roman" w:hAnsi="Courier New" w:cs="Courier New"/>
          <w:color w:val="000000"/>
          <w:sz w:val="28"/>
          <w:szCs w:val="28"/>
          <w:lang w:eastAsia="en-IN"/>
        </w:rPr>
        <w:t>df</w:t>
      </w:r>
      <w:proofErr w:type="spellEnd"/>
      <w:r>
        <w:rPr>
          <w:rFonts w:ascii="Courier New" w:eastAsia="Times New Roman" w:hAnsi="Courier New" w:cs="Courier New"/>
          <w:color w:val="000000"/>
          <w:sz w:val="28"/>
          <w:szCs w:val="28"/>
          <w:lang w:eastAsia="en-IN"/>
        </w:rPr>
        <w:t>)</w:t>
      </w:r>
    </w:p>
    <w:p w:rsidR="009F3EAB" w:rsidRDefault="00A64164">
      <w:pPr>
        <w:shd w:val="clear" w:color="auto" w:fill="FFFFFF"/>
        <w:spacing w:after="24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IN" w:eastAsia="en-IN"/>
        </w:rPr>
        <w:drawing>
          <wp:inline distT="0" distB="0" distL="0" distR="0">
            <wp:extent cx="4473575" cy="257048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73575" cy="2570480"/>
                    </a:xfrm>
                    <a:prstGeom prst="rect">
                      <a:avLst/>
                    </a:prstGeom>
                  </pic:spPr>
                </pic:pic>
              </a:graphicData>
            </a:graphic>
          </wp:inline>
        </w:drawing>
      </w:r>
    </w:p>
    <w:p w:rsidR="009F3EAB" w:rsidRDefault="00A64164">
      <w:pPr>
        <w:shd w:val="clear" w:color="auto" w:fill="F7F7F7"/>
        <w:spacing w:line="285" w:lineRule="atLeast"/>
        <w:rPr>
          <w:rFonts w:ascii="Times New Roman" w:eastAsia="Times New Roman" w:hAnsi="Times New Roman" w:cs="Times New Roman"/>
          <w:color w:val="000000" w:themeColor="text1"/>
          <w:sz w:val="32"/>
          <w:szCs w:val="32"/>
          <w:lang w:eastAsia="en-IN"/>
        </w:rPr>
      </w:pPr>
      <w:r>
        <w:rPr>
          <w:rFonts w:ascii="Times New Roman" w:eastAsia="Times New Roman" w:hAnsi="Times New Roman" w:cs="Times New Roman"/>
          <w:iCs/>
          <w:color w:val="000000" w:themeColor="text1"/>
          <w:sz w:val="32"/>
          <w:szCs w:val="32"/>
          <w:lang w:eastAsia="en-IN"/>
        </w:rPr>
        <w:t>#</w:t>
      </w:r>
      <w:proofErr w:type="spellStart"/>
      <w:r>
        <w:rPr>
          <w:rFonts w:ascii="Times New Roman" w:eastAsia="Times New Roman" w:hAnsi="Times New Roman" w:cs="Times New Roman"/>
          <w:iCs/>
          <w:color w:val="000000" w:themeColor="text1"/>
          <w:sz w:val="32"/>
          <w:szCs w:val="32"/>
          <w:lang w:eastAsia="en-IN"/>
        </w:rPr>
        <w:t>Seaborn</w:t>
      </w:r>
      <w:proofErr w:type="spellEnd"/>
      <w:r>
        <w:rPr>
          <w:rFonts w:ascii="Times New Roman" w:eastAsia="Times New Roman" w:hAnsi="Times New Roman" w:cs="Times New Roman"/>
          <w:iCs/>
          <w:color w:val="000000" w:themeColor="text1"/>
          <w:sz w:val="32"/>
          <w:szCs w:val="32"/>
          <w:lang w:eastAsia="en-IN"/>
        </w:rPr>
        <w:t xml:space="preserve"> </w:t>
      </w:r>
      <w:r>
        <w:rPr>
          <w:rFonts w:ascii="Times New Roman" w:eastAsia="Times New Roman" w:hAnsi="Times New Roman" w:cs="Times New Roman"/>
          <w:b/>
          <w:iCs/>
          <w:color w:val="000000" w:themeColor="text1"/>
          <w:sz w:val="32"/>
          <w:szCs w:val="32"/>
          <w:lang w:eastAsia="en-IN"/>
        </w:rPr>
        <w:t xml:space="preserve">Scatterplot </w:t>
      </w:r>
      <w:r>
        <w:rPr>
          <w:rFonts w:ascii="Times New Roman" w:eastAsia="Times New Roman" w:hAnsi="Times New Roman" w:cs="Times New Roman"/>
          <w:iCs/>
          <w:color w:val="000000" w:themeColor="text1"/>
          <w:sz w:val="32"/>
          <w:szCs w:val="32"/>
          <w:lang w:eastAsia="en-IN"/>
        </w:rPr>
        <w:t>by Day on</w:t>
      </w:r>
      <w:r>
        <w:rPr>
          <w:rFonts w:ascii="Times New Roman" w:eastAsia="Times New Roman" w:hAnsi="Times New Roman" w:cs="Times New Roman"/>
          <w:i/>
          <w:iCs/>
          <w:color w:val="000000" w:themeColor="text1"/>
          <w:sz w:val="32"/>
          <w:szCs w:val="32"/>
          <w:lang w:eastAsia="en-IN"/>
        </w:rPr>
        <w:t xml:space="preserve"> </w:t>
      </w:r>
      <w:proofErr w:type="spellStart"/>
      <w:r>
        <w:rPr>
          <w:rFonts w:ascii="Times New Roman" w:eastAsia="Times New Roman" w:hAnsi="Times New Roman" w:cs="Times New Roman"/>
          <w:color w:val="000000" w:themeColor="text1"/>
          <w:sz w:val="32"/>
          <w:szCs w:val="32"/>
          <w:lang w:eastAsia="en-IN"/>
        </w:rPr>
        <w:t>Day.Of.Week</w:t>
      </w:r>
      <w:proofErr w:type="spellEnd"/>
      <w:r>
        <w:rPr>
          <w:rFonts w:ascii="Times New Roman" w:eastAsia="Times New Roman" w:hAnsi="Times New Roman" w:cs="Times New Roman"/>
          <w:color w:val="000000" w:themeColor="text1"/>
          <w:sz w:val="32"/>
          <w:szCs w:val="32"/>
          <w:lang w:eastAsia="en-IN"/>
        </w:rPr>
        <w:t xml:space="preserve"> </w:t>
      </w:r>
      <w:proofErr w:type="spellStart"/>
      <w:r>
        <w:rPr>
          <w:rFonts w:ascii="Times New Roman" w:eastAsia="Times New Roman" w:hAnsi="Times New Roman" w:cs="Times New Roman"/>
          <w:color w:val="000000" w:themeColor="text1"/>
          <w:sz w:val="32"/>
          <w:szCs w:val="32"/>
          <w:lang w:eastAsia="en-IN"/>
        </w:rPr>
        <w:t>vs</w:t>
      </w:r>
      <w:proofErr w:type="spellEnd"/>
      <w:r>
        <w:rPr>
          <w:rFonts w:ascii="Times New Roman" w:eastAsia="Times New Roman" w:hAnsi="Times New Roman" w:cs="Times New Roman"/>
          <w:color w:val="000000" w:themeColor="text1"/>
          <w:sz w:val="32"/>
          <w:szCs w:val="32"/>
          <w:lang w:eastAsia="en-IN"/>
        </w:rPr>
        <w:t xml:space="preserve"> </w:t>
      </w:r>
      <w:proofErr w:type="spellStart"/>
      <w:r>
        <w:rPr>
          <w:rFonts w:ascii="Times New Roman" w:eastAsia="Times New Roman" w:hAnsi="Times New Roman" w:cs="Times New Roman"/>
          <w:color w:val="000000" w:themeColor="text1"/>
          <w:sz w:val="32"/>
          <w:szCs w:val="32"/>
          <w:lang w:eastAsia="en-IN"/>
        </w:rPr>
        <w:t>Page.Loads</w:t>
      </w:r>
      <w:proofErr w:type="spellEnd"/>
    </w:p>
    <w:p w:rsidR="009F3EAB" w:rsidRDefault="00A64164">
      <w:pPr>
        <w:shd w:val="clear" w:color="auto" w:fill="F7F7F7"/>
        <w:spacing w:line="285" w:lineRule="atLeast"/>
        <w:rPr>
          <w:rFonts w:ascii="Courier New" w:eastAsia="Times New Roman" w:hAnsi="Courier New" w:cs="Courier New"/>
          <w:color w:val="000000" w:themeColor="text1"/>
          <w:sz w:val="28"/>
          <w:szCs w:val="28"/>
          <w:lang w:eastAsia="en-IN"/>
        </w:rPr>
      </w:pPr>
      <w:r>
        <w:rPr>
          <w:rFonts w:ascii="Courier New" w:eastAsia="Times New Roman" w:hAnsi="Courier New" w:cs="Courier New"/>
          <w:color w:val="000000" w:themeColor="text1"/>
          <w:sz w:val="28"/>
          <w:szCs w:val="28"/>
          <w:lang w:eastAsia="en-IN"/>
        </w:rPr>
        <w:t xml:space="preserve">g = </w:t>
      </w:r>
      <w:proofErr w:type="spellStart"/>
      <w:proofErr w:type="gramStart"/>
      <w:r>
        <w:rPr>
          <w:rFonts w:ascii="Courier New" w:eastAsia="Times New Roman" w:hAnsi="Courier New" w:cs="Courier New"/>
          <w:color w:val="000000" w:themeColor="text1"/>
          <w:sz w:val="28"/>
          <w:szCs w:val="28"/>
          <w:lang w:eastAsia="en-IN"/>
        </w:rPr>
        <w:t>sns.FacetGrid</w:t>
      </w:r>
      <w:proofErr w:type="spellEnd"/>
      <w:r>
        <w:rPr>
          <w:rFonts w:ascii="Courier New" w:eastAsia="Times New Roman" w:hAnsi="Courier New" w:cs="Courier New"/>
          <w:color w:val="000000" w:themeColor="text1"/>
          <w:sz w:val="28"/>
          <w:szCs w:val="28"/>
          <w:lang w:eastAsia="en-IN"/>
        </w:rPr>
        <w:t>(</w:t>
      </w:r>
      <w:proofErr w:type="spellStart"/>
      <w:proofErr w:type="gramEnd"/>
      <w:r>
        <w:rPr>
          <w:rFonts w:ascii="Courier New" w:eastAsia="Times New Roman" w:hAnsi="Courier New" w:cs="Courier New"/>
          <w:color w:val="000000" w:themeColor="text1"/>
          <w:sz w:val="28"/>
          <w:szCs w:val="28"/>
          <w:lang w:eastAsia="en-IN"/>
        </w:rPr>
        <w:t>df</w:t>
      </w:r>
      <w:proofErr w:type="spellEnd"/>
      <w:r>
        <w:rPr>
          <w:rFonts w:ascii="Courier New" w:eastAsia="Times New Roman" w:hAnsi="Courier New" w:cs="Courier New"/>
          <w:color w:val="000000" w:themeColor="text1"/>
          <w:sz w:val="28"/>
          <w:szCs w:val="28"/>
          <w:lang w:eastAsia="en-IN"/>
        </w:rPr>
        <w:t xml:space="preserve">, hue='Day') </w:t>
      </w:r>
    </w:p>
    <w:p w:rsidR="009F3EAB" w:rsidRDefault="00A64164">
      <w:pPr>
        <w:shd w:val="clear" w:color="auto" w:fill="F7F7F7"/>
        <w:spacing w:line="285" w:lineRule="atLeast"/>
        <w:rPr>
          <w:rFonts w:ascii="Courier New" w:eastAsia="Times New Roman" w:hAnsi="Courier New" w:cs="Courier New"/>
          <w:color w:val="000000" w:themeColor="text1"/>
          <w:sz w:val="28"/>
          <w:szCs w:val="28"/>
          <w:lang w:eastAsia="en-IN"/>
        </w:rPr>
      </w:pPr>
      <w:r>
        <w:rPr>
          <w:rFonts w:ascii="Courier New" w:eastAsia="Times New Roman" w:hAnsi="Courier New" w:cs="Courier New"/>
          <w:color w:val="000000" w:themeColor="text1"/>
          <w:sz w:val="28"/>
          <w:szCs w:val="28"/>
          <w:lang w:eastAsia="en-IN"/>
        </w:rPr>
        <w:t xml:space="preserve">g = </w:t>
      </w:r>
      <w:proofErr w:type="spellStart"/>
      <w:proofErr w:type="gramStart"/>
      <w:r>
        <w:rPr>
          <w:rFonts w:ascii="Courier New" w:eastAsia="Times New Roman" w:hAnsi="Courier New" w:cs="Courier New"/>
          <w:color w:val="000000" w:themeColor="text1"/>
          <w:sz w:val="28"/>
          <w:szCs w:val="28"/>
          <w:lang w:eastAsia="en-IN"/>
        </w:rPr>
        <w:t>g.map</w:t>
      </w:r>
      <w:proofErr w:type="spellEnd"/>
      <w:r>
        <w:rPr>
          <w:rFonts w:ascii="Courier New" w:eastAsia="Times New Roman" w:hAnsi="Courier New" w:cs="Courier New"/>
          <w:color w:val="000000" w:themeColor="text1"/>
          <w:sz w:val="28"/>
          <w:szCs w:val="28"/>
          <w:lang w:eastAsia="en-IN"/>
        </w:rPr>
        <w:t>(</w:t>
      </w:r>
      <w:proofErr w:type="spellStart"/>
      <w:proofErr w:type="gramEnd"/>
      <w:r>
        <w:rPr>
          <w:rFonts w:ascii="Courier New" w:eastAsia="Times New Roman" w:hAnsi="Courier New" w:cs="Courier New"/>
          <w:color w:val="000000" w:themeColor="text1"/>
          <w:sz w:val="28"/>
          <w:szCs w:val="28"/>
          <w:lang w:eastAsia="en-IN"/>
        </w:rPr>
        <w:t>plt.scatter</w:t>
      </w:r>
      <w:proofErr w:type="spellEnd"/>
      <w:r>
        <w:rPr>
          <w:rFonts w:ascii="Courier New" w:eastAsia="Times New Roman" w:hAnsi="Courier New" w:cs="Courier New"/>
          <w:color w:val="000000" w:themeColor="text1"/>
          <w:sz w:val="28"/>
          <w:szCs w:val="28"/>
          <w:lang w:eastAsia="en-IN"/>
        </w:rPr>
        <w:t xml:space="preserve">, </w:t>
      </w:r>
      <w:r>
        <w:rPr>
          <w:rFonts w:ascii="Courier New" w:eastAsia="Times New Roman" w:hAnsi="Courier New" w:cs="Courier New"/>
          <w:color w:val="000000" w:themeColor="text1"/>
          <w:sz w:val="28"/>
          <w:szCs w:val="28"/>
          <w:lang w:eastAsia="en-IN"/>
        </w:rPr>
        <w:t>'Day.Of.Week','</w:t>
      </w:r>
      <w:proofErr w:type="spellStart"/>
      <w:r>
        <w:rPr>
          <w:rFonts w:ascii="Courier New" w:eastAsia="Times New Roman" w:hAnsi="Courier New" w:cs="Courier New"/>
          <w:color w:val="000000" w:themeColor="text1"/>
          <w:sz w:val="28"/>
          <w:szCs w:val="28"/>
          <w:lang w:eastAsia="en-IN"/>
        </w:rPr>
        <w:t>Page.Loads</w:t>
      </w:r>
      <w:proofErr w:type="spellEnd"/>
      <w:r>
        <w:rPr>
          <w:rFonts w:ascii="Courier New" w:eastAsia="Times New Roman" w:hAnsi="Courier New" w:cs="Courier New"/>
          <w:color w:val="000000" w:themeColor="text1"/>
          <w:sz w:val="28"/>
          <w:szCs w:val="28"/>
          <w:lang w:eastAsia="en-IN"/>
        </w:rPr>
        <w:t>').</w:t>
      </w:r>
      <w:proofErr w:type="spellStart"/>
      <w:r>
        <w:rPr>
          <w:rFonts w:ascii="Courier New" w:eastAsia="Times New Roman" w:hAnsi="Courier New" w:cs="Courier New"/>
          <w:color w:val="000000" w:themeColor="text1"/>
          <w:sz w:val="28"/>
          <w:szCs w:val="28"/>
          <w:lang w:eastAsia="en-IN"/>
        </w:rPr>
        <w:t>add_legend</w:t>
      </w:r>
      <w:proofErr w:type="spellEnd"/>
      <w:r>
        <w:rPr>
          <w:rFonts w:ascii="Courier New" w:eastAsia="Times New Roman" w:hAnsi="Courier New" w:cs="Courier New"/>
          <w:color w:val="000000" w:themeColor="text1"/>
          <w:sz w:val="28"/>
          <w:szCs w:val="28"/>
          <w:lang w:eastAsia="en-IN"/>
        </w:rPr>
        <w:t>()</w:t>
      </w: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lang w:eastAsia="en-IN"/>
        </w:rPr>
      </w:pPr>
      <w:r>
        <w:rPr>
          <w:rFonts w:ascii="Courier New" w:eastAsia="Times New Roman" w:hAnsi="Courier New" w:cs="Courier New"/>
          <w:i/>
          <w:iCs/>
          <w:color w:val="212121"/>
          <w:lang w:eastAsia="en-IN"/>
        </w:rPr>
        <w:lastRenderedPageBreak/>
        <w:t xml:space="preserve"> </w:t>
      </w:r>
    </w:p>
    <w:p w:rsidR="009F3EAB" w:rsidRDefault="00A64164">
      <w:pPr>
        <w:shd w:val="clear" w:color="auto" w:fill="FFFFFF"/>
        <w:spacing w:after="24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IN" w:eastAsia="en-IN"/>
        </w:rPr>
        <w:drawing>
          <wp:inline distT="0" distB="0" distL="0" distR="0">
            <wp:extent cx="460057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01218" cy="2829320"/>
                    </a:xfrm>
                    <a:prstGeom prst="rect">
                      <a:avLst/>
                    </a:prstGeom>
                  </pic:spPr>
                </pic:pic>
              </a:graphicData>
            </a:graphic>
          </wp:inline>
        </w:drawing>
      </w:r>
    </w:p>
    <w:p w:rsidR="009F3EAB" w:rsidRDefault="00A64164">
      <w:pPr>
        <w:shd w:val="clear" w:color="auto" w:fill="F7F7F7"/>
        <w:spacing w:line="285" w:lineRule="atLeast"/>
        <w:rPr>
          <w:rFonts w:ascii="Times New Roman" w:eastAsia="Times New Roman" w:hAnsi="Times New Roman" w:cs="Times New Roman"/>
          <w:color w:val="000000"/>
          <w:sz w:val="32"/>
          <w:szCs w:val="32"/>
          <w:lang w:eastAsia="en-IN"/>
        </w:rPr>
      </w:pPr>
      <w:r>
        <w:rPr>
          <w:rFonts w:ascii="Times New Roman" w:eastAsia="Times New Roman" w:hAnsi="Times New Roman" w:cs="Times New Roman"/>
          <w:iCs/>
          <w:color w:val="212121"/>
          <w:sz w:val="32"/>
          <w:szCs w:val="32"/>
          <w:lang w:eastAsia="en-IN"/>
        </w:rPr>
        <w:t xml:space="preserve"># </w:t>
      </w:r>
      <w:proofErr w:type="spellStart"/>
      <w:proofErr w:type="gramStart"/>
      <w:r>
        <w:rPr>
          <w:rFonts w:ascii="Times New Roman" w:eastAsia="Times New Roman" w:hAnsi="Times New Roman" w:cs="Times New Roman"/>
          <w:iCs/>
          <w:color w:val="212121"/>
          <w:sz w:val="32"/>
          <w:szCs w:val="32"/>
          <w:lang w:eastAsia="en-IN"/>
        </w:rPr>
        <w:t>seaborn</w:t>
      </w:r>
      <w:proofErr w:type="spellEnd"/>
      <w:proofErr w:type="gramEnd"/>
      <w:r>
        <w:rPr>
          <w:rFonts w:ascii="Times New Roman" w:eastAsia="Times New Roman" w:hAnsi="Times New Roman" w:cs="Times New Roman"/>
          <w:iCs/>
          <w:color w:val="212121"/>
          <w:sz w:val="32"/>
          <w:szCs w:val="32"/>
          <w:lang w:eastAsia="en-IN"/>
        </w:rPr>
        <w:t xml:space="preserve"> scatterplot by Day on</w:t>
      </w:r>
      <w:r>
        <w:rPr>
          <w:rFonts w:ascii="Times New Roman" w:eastAsia="Times New Roman" w:hAnsi="Times New Roman" w:cs="Times New Roman"/>
          <w:i/>
          <w:iCs/>
          <w:color w:val="212121"/>
          <w:sz w:val="32"/>
          <w:szCs w:val="32"/>
          <w:lang w:eastAsia="en-IN"/>
        </w:rPr>
        <w:t xml:space="preserve"> </w:t>
      </w:r>
      <w:proofErr w:type="spellStart"/>
      <w:r>
        <w:rPr>
          <w:rFonts w:ascii="Times New Roman" w:eastAsia="Times New Roman" w:hAnsi="Times New Roman" w:cs="Times New Roman"/>
          <w:color w:val="A31515"/>
          <w:sz w:val="32"/>
          <w:szCs w:val="32"/>
          <w:lang w:eastAsia="en-IN"/>
        </w:rPr>
        <w:t>Unique.Visits</w:t>
      </w:r>
      <w:proofErr w:type="spellEnd"/>
      <w:r>
        <w:rPr>
          <w:rFonts w:ascii="Times New Roman" w:eastAsia="Times New Roman" w:hAnsi="Times New Roman" w:cs="Times New Roman"/>
          <w:color w:val="A31515"/>
          <w:sz w:val="32"/>
          <w:szCs w:val="32"/>
          <w:lang w:eastAsia="en-IN"/>
        </w:rPr>
        <w:t xml:space="preserve"> </w:t>
      </w:r>
      <w:proofErr w:type="spellStart"/>
      <w:r>
        <w:rPr>
          <w:rFonts w:ascii="Times New Roman" w:eastAsia="Times New Roman" w:hAnsi="Times New Roman" w:cs="Times New Roman"/>
          <w:color w:val="A31515"/>
          <w:sz w:val="32"/>
          <w:szCs w:val="32"/>
          <w:lang w:eastAsia="en-IN"/>
        </w:rPr>
        <w:t>vs</w:t>
      </w:r>
      <w:proofErr w:type="spellEnd"/>
      <w:r>
        <w:rPr>
          <w:rFonts w:ascii="Times New Roman" w:eastAsia="Times New Roman" w:hAnsi="Times New Roman" w:cs="Times New Roman"/>
          <w:color w:val="A31515"/>
          <w:sz w:val="32"/>
          <w:szCs w:val="32"/>
          <w:lang w:eastAsia="en-IN"/>
        </w:rPr>
        <w:t xml:space="preserve"> </w:t>
      </w:r>
      <w:proofErr w:type="spellStart"/>
      <w:r>
        <w:rPr>
          <w:rFonts w:ascii="Times New Roman" w:eastAsia="Times New Roman" w:hAnsi="Times New Roman" w:cs="Times New Roman"/>
          <w:color w:val="A31515"/>
          <w:sz w:val="32"/>
          <w:szCs w:val="32"/>
          <w:lang w:eastAsia="en-IN"/>
        </w:rPr>
        <w:t>First.Time.Visits</w:t>
      </w:r>
      <w:proofErr w:type="spellEnd"/>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lang w:eastAsia="en-IN"/>
        </w:rPr>
      </w:pPr>
    </w:p>
    <w:p w:rsidR="009F3EAB" w:rsidRDefault="00A64164">
      <w:pPr>
        <w:shd w:val="clear" w:color="auto" w:fill="F7F7F7"/>
        <w:spacing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g = </w:t>
      </w:r>
      <w:proofErr w:type="spellStart"/>
      <w:proofErr w:type="gramStart"/>
      <w:r>
        <w:rPr>
          <w:rFonts w:ascii="Courier New" w:eastAsia="Times New Roman" w:hAnsi="Courier New" w:cs="Courier New"/>
          <w:color w:val="000000"/>
          <w:sz w:val="21"/>
          <w:szCs w:val="21"/>
          <w:lang w:eastAsia="en-IN"/>
        </w:rPr>
        <w:t>sns.FacetGrid</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df</w:t>
      </w:r>
      <w:proofErr w:type="spellEnd"/>
      <w:r>
        <w:rPr>
          <w:rFonts w:ascii="Courier New" w:eastAsia="Times New Roman" w:hAnsi="Courier New" w:cs="Courier New"/>
          <w:color w:val="000000"/>
          <w:sz w:val="21"/>
          <w:szCs w:val="21"/>
          <w:lang w:eastAsia="en-IN"/>
        </w:rPr>
        <w:t>, hue=</w:t>
      </w:r>
      <w:r>
        <w:rPr>
          <w:rFonts w:ascii="Courier New" w:eastAsia="Times New Roman" w:hAnsi="Courier New" w:cs="Courier New"/>
          <w:color w:val="A31515"/>
          <w:sz w:val="21"/>
          <w:szCs w:val="21"/>
          <w:lang w:eastAsia="en-IN"/>
        </w:rPr>
        <w:t>'Day'</w:t>
      </w:r>
      <w:r>
        <w:rPr>
          <w:rFonts w:ascii="Courier New" w:eastAsia="Times New Roman" w:hAnsi="Courier New" w:cs="Courier New"/>
          <w:color w:val="000000"/>
          <w:sz w:val="21"/>
          <w:szCs w:val="21"/>
          <w:lang w:eastAsia="en-IN"/>
        </w:rPr>
        <w:t xml:space="preserve">) </w:t>
      </w:r>
    </w:p>
    <w:p w:rsidR="009F3EAB" w:rsidRDefault="00A64164">
      <w:pPr>
        <w:shd w:val="clear" w:color="auto" w:fill="F7F7F7"/>
        <w:spacing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g = </w:t>
      </w:r>
      <w:proofErr w:type="spellStart"/>
      <w:proofErr w:type="gramStart"/>
      <w:r>
        <w:rPr>
          <w:rFonts w:ascii="Courier New" w:eastAsia="Times New Roman" w:hAnsi="Courier New" w:cs="Courier New"/>
          <w:color w:val="000000"/>
          <w:sz w:val="21"/>
          <w:szCs w:val="21"/>
          <w:lang w:eastAsia="en-IN"/>
        </w:rPr>
        <w:t>g.</w:t>
      </w:r>
      <w:r>
        <w:rPr>
          <w:rFonts w:ascii="Courier New" w:eastAsia="Times New Roman" w:hAnsi="Courier New" w:cs="Courier New"/>
          <w:color w:val="795E26"/>
          <w:sz w:val="21"/>
          <w:szCs w:val="21"/>
          <w:lang w:eastAsia="en-IN"/>
        </w:rPr>
        <w:t>map</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plt.scatter</w:t>
      </w:r>
      <w:proofErr w:type="spellEnd"/>
      <w:r>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Unique.Visits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First.Time.Visits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add_legend</w:t>
      </w:r>
      <w:proofErr w:type="spellEnd"/>
      <w:r>
        <w:rPr>
          <w:rFonts w:ascii="Courier New" w:eastAsia="Times New Roman" w:hAnsi="Courier New" w:cs="Courier New"/>
          <w:color w:val="000000"/>
          <w:sz w:val="21"/>
          <w:szCs w:val="21"/>
          <w:lang w:eastAsia="en-IN"/>
        </w:rPr>
        <w:t>()</w:t>
      </w:r>
    </w:p>
    <w:p w:rsidR="009F3EAB" w:rsidRDefault="00A64164">
      <w:pPr>
        <w:shd w:val="clear" w:color="auto" w:fill="FFFFFF"/>
        <w:spacing w:after="240"/>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IN" w:eastAsia="en-IN"/>
        </w:rPr>
        <w:drawing>
          <wp:inline distT="0" distB="0" distL="0" distR="0">
            <wp:extent cx="4429125" cy="2705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29744" cy="2705478"/>
                    </a:xfrm>
                    <a:prstGeom prst="rect">
                      <a:avLst/>
                    </a:prstGeom>
                  </pic:spPr>
                </pic:pic>
              </a:graphicData>
            </a:graphic>
          </wp:inline>
        </w:drawing>
      </w:r>
    </w:p>
    <w:p w:rsidR="009F3EAB" w:rsidRDefault="00A64164">
      <w:pPr>
        <w:shd w:val="clear" w:color="auto" w:fill="FFFFFF"/>
        <w:spacing w:after="240"/>
        <w:rPr>
          <w:rFonts w:ascii="Times New Roman" w:eastAsia="Times New Roman" w:hAnsi="Times New Roman" w:cs="Times New Roman"/>
          <w:b/>
          <w:color w:val="FF0000"/>
          <w:sz w:val="32"/>
          <w:szCs w:val="32"/>
          <w:lang w:eastAsia="en-IN"/>
        </w:rPr>
      </w:pPr>
      <w:r>
        <w:rPr>
          <w:rFonts w:ascii="Times New Roman" w:eastAsia="Times New Roman" w:hAnsi="Times New Roman" w:cs="Times New Roman"/>
          <w:b/>
          <w:color w:val="FF0000"/>
          <w:sz w:val="32"/>
          <w:szCs w:val="32"/>
          <w:lang w:eastAsia="en-IN"/>
        </w:rPr>
        <w:t>Box Plot:</w:t>
      </w:r>
    </w:p>
    <w:p w:rsidR="009F3EAB" w:rsidRDefault="00A64164">
      <w:pPr>
        <w:shd w:val="clear" w:color="auto" w:fill="FFFFFF"/>
        <w:spacing w:after="240"/>
        <w:rPr>
          <w:rFonts w:ascii="Arial" w:hAnsi="Arial" w:cs="Arial"/>
          <w:color w:val="7030A0"/>
          <w:spacing w:val="2"/>
          <w:sz w:val="28"/>
          <w:szCs w:val="28"/>
          <w:shd w:val="clear" w:color="auto" w:fill="FFFFFF"/>
        </w:rPr>
      </w:pPr>
      <w:r>
        <w:rPr>
          <w:rStyle w:val="Strong"/>
          <w:rFonts w:ascii="Arial" w:hAnsi="Arial" w:cs="Arial"/>
          <w:i/>
          <w:iCs/>
          <w:color w:val="7030A0"/>
          <w:spacing w:val="2"/>
          <w:sz w:val="28"/>
          <w:szCs w:val="28"/>
          <w:shd w:val="clear" w:color="auto" w:fill="FFFFFF"/>
        </w:rPr>
        <w:t>Box Plot</w:t>
      </w:r>
      <w:r>
        <w:rPr>
          <w:rFonts w:ascii="Arial" w:hAnsi="Arial" w:cs="Arial"/>
          <w:color w:val="7030A0"/>
          <w:spacing w:val="2"/>
          <w:sz w:val="28"/>
          <w:szCs w:val="28"/>
          <w:shd w:val="clear" w:color="auto" w:fill="FFFFFF"/>
        </w:rPr>
        <w:t xml:space="preserve"> is the visual </w:t>
      </w:r>
      <w:r>
        <w:rPr>
          <w:rFonts w:ascii="Arial" w:hAnsi="Arial" w:cs="Arial"/>
          <w:color w:val="7030A0"/>
          <w:spacing w:val="2"/>
          <w:sz w:val="28"/>
          <w:szCs w:val="28"/>
          <w:shd w:val="clear" w:color="auto" w:fill="FFFFFF"/>
        </w:rPr>
        <w:t>representation of the depicting groups of numerical data through their quartiles. Boxplot is also used for detect the outlier in data set. It captures the summary of the data efficiently with a simple box and whiskers and allows us to compare easily across</w:t>
      </w:r>
      <w:r>
        <w:rPr>
          <w:rFonts w:ascii="Arial" w:hAnsi="Arial" w:cs="Arial"/>
          <w:color w:val="7030A0"/>
          <w:spacing w:val="2"/>
          <w:sz w:val="28"/>
          <w:szCs w:val="28"/>
          <w:shd w:val="clear" w:color="auto" w:fill="FFFFFF"/>
        </w:rPr>
        <w:t xml:space="preserve"> groups.</w:t>
      </w:r>
    </w:p>
    <w:p w:rsidR="009F3EAB" w:rsidRDefault="00A64164">
      <w:pPr>
        <w:shd w:val="clear" w:color="auto" w:fill="FFFFFF"/>
        <w:spacing w:after="240"/>
        <w:rPr>
          <w:rFonts w:ascii="Times New Roman" w:hAnsi="Times New Roman" w:cs="Times New Roman"/>
          <w:b/>
          <w:color w:val="000000" w:themeColor="text1"/>
          <w:spacing w:val="2"/>
          <w:sz w:val="28"/>
          <w:szCs w:val="28"/>
          <w:shd w:val="clear" w:color="auto" w:fill="FFFFFF"/>
        </w:rPr>
      </w:pPr>
      <w:r>
        <w:rPr>
          <w:rFonts w:ascii="Times New Roman" w:hAnsi="Times New Roman" w:cs="Times New Roman"/>
          <w:b/>
          <w:color w:val="000000" w:themeColor="text1"/>
          <w:spacing w:val="2"/>
          <w:sz w:val="28"/>
          <w:szCs w:val="28"/>
          <w:shd w:val="clear" w:color="auto" w:fill="FFFFFF"/>
        </w:rPr>
        <w:t>Program:</w:t>
      </w:r>
    </w:p>
    <w:p w:rsidR="009F3EAB" w:rsidRDefault="00A64164">
      <w:pPr>
        <w:shd w:val="clear" w:color="auto" w:fill="F7F7F7"/>
        <w:spacing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df.boxplot</w:t>
      </w:r>
      <w:proofErr w:type="spellEnd"/>
      <w:r>
        <w:rPr>
          <w:rFonts w:ascii="Courier New" w:eastAsia="Times New Roman" w:hAnsi="Courier New" w:cs="Courier New"/>
          <w:color w:val="000000"/>
          <w:sz w:val="21"/>
          <w:szCs w:val="21"/>
          <w:lang w:eastAsia="en-IN"/>
        </w:rPr>
        <w:t>(</w:t>
      </w:r>
      <w:proofErr w:type="gramEnd"/>
      <w:r>
        <w:rPr>
          <w:rFonts w:ascii="Courier New" w:eastAsia="Times New Roman" w:hAnsi="Courier New" w:cs="Courier New"/>
          <w:color w:val="000000"/>
          <w:sz w:val="21"/>
          <w:szCs w:val="21"/>
          <w:lang w:eastAsia="en-IN"/>
        </w:rPr>
        <w:t xml:space="preserve">by = </w:t>
      </w:r>
      <w:r>
        <w:rPr>
          <w:rFonts w:ascii="Courier New" w:eastAsia="Times New Roman" w:hAnsi="Courier New" w:cs="Courier New"/>
          <w:color w:val="A31515"/>
          <w:sz w:val="21"/>
          <w:szCs w:val="21"/>
          <w:lang w:eastAsia="en-IN"/>
        </w:rPr>
        <w:t>'Day'</w:t>
      </w:r>
      <w:r>
        <w:rPr>
          <w:rFonts w:ascii="Courier New" w:eastAsia="Times New Roman" w:hAnsi="Courier New" w:cs="Courier New"/>
          <w:color w:val="000000"/>
          <w:sz w:val="21"/>
          <w:szCs w:val="21"/>
          <w:lang w:eastAsia="en-IN"/>
        </w:rPr>
        <w:t xml:space="preserve">, </w:t>
      </w:r>
      <w:proofErr w:type="spellStart"/>
      <w:r>
        <w:rPr>
          <w:rFonts w:ascii="Courier New" w:eastAsia="Times New Roman" w:hAnsi="Courier New" w:cs="Courier New"/>
          <w:color w:val="000000"/>
          <w:sz w:val="21"/>
          <w:szCs w:val="21"/>
          <w:lang w:eastAsia="en-IN"/>
        </w:rPr>
        <w:t>figsize</w:t>
      </w:r>
      <w:proofErr w:type="spellEnd"/>
      <w:r>
        <w:rPr>
          <w:rFonts w:ascii="Courier New" w:eastAsia="Times New Roman" w:hAnsi="Courier New" w:cs="Courier New"/>
          <w:color w:val="000000"/>
          <w:sz w:val="21"/>
          <w:szCs w:val="21"/>
          <w:lang w:eastAsia="en-IN"/>
        </w:rPr>
        <w:t xml:space="preserve"> = (</w:t>
      </w:r>
      <w:r>
        <w:rPr>
          <w:rFonts w:ascii="Courier New" w:eastAsia="Times New Roman" w:hAnsi="Courier New" w:cs="Courier New"/>
          <w:color w:val="098156"/>
          <w:sz w:val="21"/>
          <w:szCs w:val="21"/>
          <w:lang w:eastAsia="en-IN"/>
        </w:rPr>
        <w:t>16</w:t>
      </w:r>
      <w:r>
        <w:rPr>
          <w:rFonts w:ascii="Courier New" w:eastAsia="Times New Roman" w:hAnsi="Courier New" w:cs="Courier New"/>
          <w:color w:val="000000"/>
          <w:sz w:val="21"/>
          <w:szCs w:val="21"/>
          <w:lang w:eastAsia="en-IN"/>
        </w:rPr>
        <w:t>,</w:t>
      </w:r>
      <w:r>
        <w:rPr>
          <w:rFonts w:ascii="Courier New" w:eastAsia="Times New Roman" w:hAnsi="Courier New" w:cs="Courier New"/>
          <w:color w:val="098156"/>
          <w:sz w:val="21"/>
          <w:szCs w:val="21"/>
          <w:lang w:eastAsia="en-IN"/>
        </w:rPr>
        <w:t>8</w:t>
      </w:r>
      <w:r>
        <w:rPr>
          <w:rFonts w:ascii="Courier New" w:eastAsia="Times New Roman" w:hAnsi="Courier New" w:cs="Courier New"/>
          <w:color w:val="000000"/>
          <w:sz w:val="21"/>
          <w:szCs w:val="21"/>
          <w:lang w:eastAsia="en-IN"/>
        </w:rPr>
        <w:t>))</w:t>
      </w:r>
    </w:p>
    <w:p w:rsidR="009F3EAB" w:rsidRDefault="009F3EAB">
      <w:pPr>
        <w:shd w:val="clear" w:color="auto" w:fill="FFFFFF"/>
        <w:spacing w:after="240"/>
        <w:rPr>
          <w:rFonts w:ascii="Times New Roman" w:eastAsia="Times New Roman" w:hAnsi="Times New Roman" w:cs="Times New Roman"/>
          <w:sz w:val="28"/>
          <w:szCs w:val="28"/>
          <w:lang w:eastAsia="en-IN"/>
        </w:rPr>
      </w:pPr>
    </w:p>
    <w:p w:rsidR="009F3EAB" w:rsidRDefault="00A64164">
      <w:pPr>
        <w:shd w:val="clear" w:color="auto" w:fill="FFFFFF"/>
        <w:spacing w:after="24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IN" w:eastAsia="en-IN"/>
        </w:rPr>
        <w:lastRenderedPageBreak/>
        <w:drawing>
          <wp:inline distT="0" distB="0" distL="0" distR="0">
            <wp:extent cx="5838825" cy="2771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3445" cy="2773968"/>
                    </a:xfrm>
                    <a:prstGeom prst="rect">
                      <a:avLst/>
                    </a:prstGeom>
                  </pic:spPr>
                </pic:pic>
              </a:graphicData>
            </a:graphic>
          </wp:inline>
        </w:drawing>
      </w:r>
    </w:p>
    <w:p w:rsidR="009F3EAB" w:rsidRDefault="00A64164">
      <w:pPr>
        <w:shd w:val="clear" w:color="auto" w:fill="FFFFFF"/>
        <w:spacing w:after="240"/>
        <w:rPr>
          <w:rFonts w:ascii="Times New Roman" w:eastAsia="Times New Roman" w:hAnsi="Times New Roman" w:cs="Times New Roman"/>
          <w:b/>
          <w:color w:val="FF0000"/>
          <w:sz w:val="32"/>
          <w:szCs w:val="32"/>
          <w:lang w:eastAsia="en-IN"/>
        </w:rPr>
      </w:pPr>
      <w:proofErr w:type="spellStart"/>
      <w:r>
        <w:rPr>
          <w:rFonts w:ascii="Times New Roman" w:eastAsia="Times New Roman" w:hAnsi="Times New Roman" w:cs="Times New Roman"/>
          <w:b/>
          <w:color w:val="FF0000"/>
          <w:sz w:val="32"/>
          <w:szCs w:val="32"/>
          <w:lang w:eastAsia="en-IN"/>
        </w:rPr>
        <w:t>Voilin</w:t>
      </w:r>
      <w:proofErr w:type="spellEnd"/>
      <w:r>
        <w:rPr>
          <w:rFonts w:ascii="Times New Roman" w:eastAsia="Times New Roman" w:hAnsi="Times New Roman" w:cs="Times New Roman"/>
          <w:b/>
          <w:color w:val="FF0000"/>
          <w:sz w:val="32"/>
          <w:szCs w:val="32"/>
          <w:lang w:eastAsia="en-IN"/>
        </w:rPr>
        <w:t xml:space="preserve"> Plot:</w:t>
      </w:r>
    </w:p>
    <w:p w:rsidR="009F3EAB" w:rsidRDefault="00A64164">
      <w:pPr>
        <w:shd w:val="clear" w:color="auto" w:fill="FFFFFF"/>
        <w:spacing w:after="240"/>
        <w:rPr>
          <w:rFonts w:ascii="Times New Roman" w:hAnsi="Times New Roman" w:cs="Times New Roman"/>
          <w:color w:val="7030A0"/>
          <w:sz w:val="32"/>
          <w:szCs w:val="32"/>
          <w:shd w:val="clear" w:color="auto" w:fill="FFFFFF"/>
        </w:rPr>
      </w:pPr>
      <w:r>
        <w:rPr>
          <w:rFonts w:ascii="Times New Roman" w:hAnsi="Times New Roman" w:cs="Times New Roman"/>
          <w:color w:val="7030A0"/>
          <w:sz w:val="32"/>
          <w:szCs w:val="32"/>
          <w:shd w:val="clear" w:color="auto" w:fill="FFFFFF"/>
        </w:rPr>
        <w:t>A violin plot plays a similar role as a box-and-whisker plot. It </w:t>
      </w:r>
      <w:r>
        <w:rPr>
          <w:rFonts w:ascii="Times New Roman" w:hAnsi="Times New Roman" w:cs="Times New Roman"/>
          <w:color w:val="7030A0"/>
          <w:sz w:val="32"/>
          <w:szCs w:val="32"/>
        </w:rPr>
        <w:t>shows the distribution of data points after grouping by one (or more) variables</w:t>
      </w:r>
      <w:r>
        <w:rPr>
          <w:rFonts w:ascii="Times New Roman" w:hAnsi="Times New Roman" w:cs="Times New Roman"/>
          <w:color w:val="7030A0"/>
          <w:sz w:val="32"/>
          <w:szCs w:val="32"/>
          <w:shd w:val="clear" w:color="auto" w:fill="FFFFFF"/>
        </w:rPr>
        <w:t xml:space="preserve">. Unlike a box plot, each violin is </w:t>
      </w:r>
      <w:r>
        <w:rPr>
          <w:rFonts w:ascii="Times New Roman" w:hAnsi="Times New Roman" w:cs="Times New Roman"/>
          <w:color w:val="7030A0"/>
          <w:sz w:val="32"/>
          <w:szCs w:val="32"/>
          <w:shd w:val="clear" w:color="auto" w:fill="FFFFFF"/>
        </w:rPr>
        <w:t>drawn using a kernel density estimate of the underlying distribution.</w:t>
      </w:r>
    </w:p>
    <w:p w:rsidR="009F3EAB" w:rsidRDefault="00A64164">
      <w:pPr>
        <w:shd w:val="clear" w:color="auto" w:fill="FFFFFF"/>
        <w:spacing w:after="240"/>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t>Program:</w:t>
      </w:r>
    </w:p>
    <w:p w:rsidR="009F3EAB" w:rsidRDefault="00A64164">
      <w:pPr>
        <w:shd w:val="clear" w:color="auto" w:fill="F7F7F7"/>
        <w:spacing w:line="285" w:lineRule="atLeast"/>
        <w:rPr>
          <w:rFonts w:ascii="Courier New" w:eastAsia="Times New Roman" w:hAnsi="Courier New" w:cs="Courier New"/>
          <w:color w:val="000000"/>
          <w:sz w:val="32"/>
          <w:szCs w:val="32"/>
          <w:lang w:eastAsia="en-IN"/>
        </w:rPr>
      </w:pPr>
      <w:proofErr w:type="spellStart"/>
      <w:proofErr w:type="gramStart"/>
      <w:r>
        <w:rPr>
          <w:rFonts w:ascii="Courier New" w:eastAsia="Times New Roman" w:hAnsi="Courier New" w:cs="Courier New"/>
          <w:color w:val="000000"/>
          <w:sz w:val="32"/>
          <w:szCs w:val="32"/>
          <w:lang w:eastAsia="en-IN"/>
        </w:rPr>
        <w:t>plt.figure</w:t>
      </w:r>
      <w:proofErr w:type="spellEnd"/>
      <w:r>
        <w:rPr>
          <w:rFonts w:ascii="Courier New" w:eastAsia="Times New Roman" w:hAnsi="Courier New" w:cs="Courier New"/>
          <w:color w:val="000000"/>
          <w:sz w:val="32"/>
          <w:szCs w:val="32"/>
          <w:lang w:eastAsia="en-IN"/>
        </w:rPr>
        <w:t>(</w:t>
      </w:r>
      <w:proofErr w:type="spellStart"/>
      <w:proofErr w:type="gramEnd"/>
      <w:r>
        <w:rPr>
          <w:rFonts w:ascii="Courier New" w:eastAsia="Times New Roman" w:hAnsi="Courier New" w:cs="Courier New"/>
          <w:color w:val="000000"/>
          <w:sz w:val="32"/>
          <w:szCs w:val="32"/>
          <w:lang w:eastAsia="en-IN"/>
        </w:rPr>
        <w:t>figsize</w:t>
      </w:r>
      <w:proofErr w:type="spellEnd"/>
      <w:r>
        <w:rPr>
          <w:rFonts w:ascii="Courier New" w:eastAsia="Times New Roman" w:hAnsi="Courier New" w:cs="Courier New"/>
          <w:color w:val="000000"/>
          <w:sz w:val="32"/>
          <w:szCs w:val="32"/>
          <w:lang w:eastAsia="en-IN"/>
        </w:rPr>
        <w:t>=(</w:t>
      </w:r>
      <w:r>
        <w:rPr>
          <w:rFonts w:ascii="Courier New" w:eastAsia="Times New Roman" w:hAnsi="Courier New" w:cs="Courier New"/>
          <w:color w:val="098156"/>
          <w:sz w:val="32"/>
          <w:szCs w:val="32"/>
          <w:lang w:eastAsia="en-IN"/>
        </w:rPr>
        <w:t>14</w:t>
      </w:r>
      <w:r>
        <w:rPr>
          <w:rFonts w:ascii="Courier New" w:eastAsia="Times New Roman" w:hAnsi="Courier New" w:cs="Courier New"/>
          <w:color w:val="000000"/>
          <w:sz w:val="32"/>
          <w:szCs w:val="32"/>
          <w:lang w:eastAsia="en-IN"/>
        </w:rPr>
        <w:t>,</w:t>
      </w:r>
      <w:r>
        <w:rPr>
          <w:rFonts w:ascii="Courier New" w:eastAsia="Times New Roman" w:hAnsi="Courier New" w:cs="Courier New"/>
          <w:color w:val="098156"/>
          <w:sz w:val="32"/>
          <w:szCs w:val="32"/>
          <w:lang w:eastAsia="en-IN"/>
        </w:rPr>
        <w:t>10</w:t>
      </w:r>
      <w:r>
        <w:rPr>
          <w:rFonts w:ascii="Courier New" w:eastAsia="Times New Roman" w:hAnsi="Courier New" w:cs="Courier New"/>
          <w:color w:val="000000"/>
          <w:sz w:val="32"/>
          <w:szCs w:val="32"/>
          <w:lang w:eastAsia="en-IN"/>
        </w:rPr>
        <w:t>))</w:t>
      </w:r>
    </w:p>
    <w:p w:rsidR="009F3EAB" w:rsidRDefault="00A64164">
      <w:pPr>
        <w:shd w:val="clear" w:color="auto" w:fill="F7F7F7"/>
        <w:spacing w:line="285" w:lineRule="atLeast"/>
        <w:rPr>
          <w:rFonts w:ascii="Courier New" w:eastAsia="Times New Roman" w:hAnsi="Courier New" w:cs="Courier New"/>
          <w:color w:val="000000"/>
          <w:sz w:val="32"/>
          <w:szCs w:val="32"/>
          <w:lang w:eastAsia="en-IN"/>
        </w:rPr>
      </w:pPr>
      <w:proofErr w:type="spellStart"/>
      <w:proofErr w:type="gramStart"/>
      <w:r>
        <w:rPr>
          <w:rFonts w:ascii="Courier New" w:eastAsia="Times New Roman" w:hAnsi="Courier New" w:cs="Courier New"/>
          <w:color w:val="000000"/>
          <w:sz w:val="32"/>
          <w:szCs w:val="32"/>
          <w:lang w:eastAsia="en-IN"/>
        </w:rPr>
        <w:t>plt.subplot</w:t>
      </w:r>
      <w:proofErr w:type="spellEnd"/>
      <w:r>
        <w:rPr>
          <w:rFonts w:ascii="Courier New" w:eastAsia="Times New Roman" w:hAnsi="Courier New" w:cs="Courier New"/>
          <w:color w:val="000000"/>
          <w:sz w:val="32"/>
          <w:szCs w:val="32"/>
          <w:lang w:eastAsia="en-IN"/>
        </w:rPr>
        <w:t>(</w:t>
      </w:r>
      <w:proofErr w:type="gramEnd"/>
      <w:r>
        <w:rPr>
          <w:rFonts w:ascii="Courier New" w:eastAsia="Times New Roman" w:hAnsi="Courier New" w:cs="Courier New"/>
          <w:color w:val="098156"/>
          <w:sz w:val="32"/>
          <w:szCs w:val="32"/>
          <w:lang w:eastAsia="en-IN"/>
        </w:rPr>
        <w:t>2</w:t>
      </w:r>
      <w:r>
        <w:rPr>
          <w:rFonts w:ascii="Courier New" w:eastAsia="Times New Roman" w:hAnsi="Courier New" w:cs="Courier New"/>
          <w:color w:val="000000"/>
          <w:sz w:val="32"/>
          <w:szCs w:val="32"/>
          <w:lang w:eastAsia="en-IN"/>
        </w:rPr>
        <w:t>,</w:t>
      </w:r>
      <w:r>
        <w:rPr>
          <w:rFonts w:ascii="Courier New" w:eastAsia="Times New Roman" w:hAnsi="Courier New" w:cs="Courier New"/>
          <w:color w:val="098156"/>
          <w:sz w:val="32"/>
          <w:szCs w:val="32"/>
          <w:lang w:eastAsia="en-IN"/>
        </w:rPr>
        <w:t>2</w:t>
      </w:r>
      <w:r>
        <w:rPr>
          <w:rFonts w:ascii="Courier New" w:eastAsia="Times New Roman" w:hAnsi="Courier New" w:cs="Courier New"/>
          <w:color w:val="000000"/>
          <w:sz w:val="32"/>
          <w:szCs w:val="32"/>
          <w:lang w:eastAsia="en-IN"/>
        </w:rPr>
        <w:t>,</w:t>
      </w:r>
      <w:r>
        <w:rPr>
          <w:rFonts w:ascii="Courier New" w:eastAsia="Times New Roman" w:hAnsi="Courier New" w:cs="Courier New"/>
          <w:color w:val="098156"/>
          <w:sz w:val="32"/>
          <w:szCs w:val="32"/>
          <w:lang w:eastAsia="en-IN"/>
        </w:rPr>
        <w:t>1</w:t>
      </w:r>
      <w:r>
        <w:rPr>
          <w:rFonts w:ascii="Courier New" w:eastAsia="Times New Roman" w:hAnsi="Courier New" w:cs="Courier New"/>
          <w:color w:val="000000"/>
          <w:sz w:val="32"/>
          <w:szCs w:val="32"/>
          <w:lang w:eastAsia="en-IN"/>
        </w:rPr>
        <w:t>)</w:t>
      </w:r>
    </w:p>
    <w:p w:rsidR="009F3EAB" w:rsidRDefault="00A64164">
      <w:pPr>
        <w:shd w:val="clear" w:color="auto" w:fill="F7F7F7"/>
        <w:spacing w:line="285" w:lineRule="atLeast"/>
        <w:rPr>
          <w:rFonts w:ascii="Courier New" w:eastAsia="Times New Roman" w:hAnsi="Courier New" w:cs="Courier New"/>
          <w:color w:val="000000"/>
          <w:sz w:val="32"/>
          <w:szCs w:val="32"/>
          <w:lang w:eastAsia="en-IN"/>
        </w:rPr>
      </w:pPr>
      <w:proofErr w:type="spellStart"/>
      <w:r>
        <w:rPr>
          <w:rFonts w:ascii="Courier New" w:eastAsia="Times New Roman" w:hAnsi="Courier New" w:cs="Courier New"/>
          <w:color w:val="000000"/>
          <w:sz w:val="32"/>
          <w:szCs w:val="32"/>
          <w:lang w:eastAsia="en-IN"/>
        </w:rPr>
        <w:t>sns.violinplot</w:t>
      </w:r>
      <w:proofErr w:type="spellEnd"/>
      <w:r>
        <w:rPr>
          <w:rFonts w:ascii="Courier New" w:eastAsia="Times New Roman" w:hAnsi="Courier New" w:cs="Courier New"/>
          <w:color w:val="000000"/>
          <w:sz w:val="32"/>
          <w:szCs w:val="32"/>
          <w:lang w:eastAsia="en-IN"/>
        </w:rPr>
        <w:t>(x=</w:t>
      </w:r>
      <w:r>
        <w:rPr>
          <w:rFonts w:ascii="Courier New" w:eastAsia="Times New Roman" w:hAnsi="Courier New" w:cs="Courier New"/>
          <w:color w:val="A31515"/>
          <w:sz w:val="32"/>
          <w:szCs w:val="32"/>
          <w:lang w:eastAsia="en-IN"/>
        </w:rPr>
        <w:t>'Day'</w:t>
      </w:r>
      <w:r>
        <w:rPr>
          <w:rFonts w:ascii="Courier New" w:eastAsia="Times New Roman" w:hAnsi="Courier New" w:cs="Courier New"/>
          <w:color w:val="000000"/>
          <w:sz w:val="32"/>
          <w:szCs w:val="32"/>
          <w:lang w:eastAsia="en-IN"/>
        </w:rPr>
        <w:t>, y=</w:t>
      </w:r>
      <w:r>
        <w:rPr>
          <w:rFonts w:ascii="Courier New" w:eastAsia="Times New Roman" w:hAnsi="Courier New" w:cs="Courier New"/>
          <w:color w:val="A31515"/>
          <w:sz w:val="32"/>
          <w:szCs w:val="32"/>
          <w:lang w:eastAsia="en-IN"/>
        </w:rPr>
        <w:t>'</w:t>
      </w:r>
      <w:proofErr w:type="spellStart"/>
      <w:r>
        <w:rPr>
          <w:rFonts w:ascii="Courier New" w:eastAsia="Times New Roman" w:hAnsi="Courier New" w:cs="Courier New"/>
          <w:color w:val="A31515"/>
          <w:sz w:val="32"/>
          <w:szCs w:val="32"/>
          <w:lang w:eastAsia="en-IN"/>
        </w:rPr>
        <w:t>Day.Of.Week</w:t>
      </w:r>
      <w:proofErr w:type="spellEnd"/>
      <w:r>
        <w:rPr>
          <w:rFonts w:ascii="Courier New" w:eastAsia="Times New Roman" w:hAnsi="Courier New" w:cs="Courier New"/>
          <w:color w:val="A31515"/>
          <w:sz w:val="32"/>
          <w:szCs w:val="32"/>
          <w:lang w:eastAsia="en-IN"/>
        </w:rPr>
        <w:t>'</w:t>
      </w:r>
      <w:r>
        <w:rPr>
          <w:rFonts w:ascii="Courier New" w:eastAsia="Times New Roman" w:hAnsi="Courier New" w:cs="Courier New"/>
          <w:color w:val="000000"/>
          <w:sz w:val="32"/>
          <w:szCs w:val="32"/>
          <w:lang w:eastAsia="en-IN"/>
        </w:rPr>
        <w:t>, data=</w:t>
      </w:r>
      <w:proofErr w:type="spellStart"/>
      <w:proofErr w:type="gramStart"/>
      <w:r>
        <w:rPr>
          <w:rFonts w:ascii="Courier New" w:eastAsia="Times New Roman" w:hAnsi="Courier New" w:cs="Courier New"/>
          <w:color w:val="000000"/>
          <w:sz w:val="32"/>
          <w:szCs w:val="32"/>
          <w:lang w:eastAsia="en-IN"/>
        </w:rPr>
        <w:t>df</w:t>
      </w:r>
      <w:proofErr w:type="spellEnd"/>
      <w:proofErr w:type="gramEnd"/>
      <w:r>
        <w:rPr>
          <w:rFonts w:ascii="Courier New" w:eastAsia="Times New Roman" w:hAnsi="Courier New" w:cs="Courier New"/>
          <w:color w:val="000000"/>
          <w:sz w:val="32"/>
          <w:szCs w:val="32"/>
          <w:lang w:eastAsia="en-IN"/>
        </w:rPr>
        <w:t>, size=</w:t>
      </w:r>
      <w:r>
        <w:rPr>
          <w:rFonts w:ascii="Courier New" w:eastAsia="Times New Roman" w:hAnsi="Courier New" w:cs="Courier New"/>
          <w:color w:val="098156"/>
          <w:sz w:val="32"/>
          <w:szCs w:val="32"/>
          <w:lang w:eastAsia="en-IN"/>
        </w:rPr>
        <w:t>5</w:t>
      </w:r>
      <w:r>
        <w:rPr>
          <w:rFonts w:ascii="Courier New" w:eastAsia="Times New Roman" w:hAnsi="Courier New" w:cs="Courier New"/>
          <w:color w:val="000000"/>
          <w:sz w:val="32"/>
          <w:szCs w:val="32"/>
          <w:lang w:eastAsia="en-IN"/>
        </w:rPr>
        <w:t>)</w:t>
      </w:r>
    </w:p>
    <w:p w:rsidR="009F3EAB" w:rsidRDefault="00A64164">
      <w:pPr>
        <w:shd w:val="clear" w:color="auto" w:fill="FFFFFF"/>
        <w:spacing w:after="240"/>
        <w:rPr>
          <w:rFonts w:ascii="Times New Roman" w:eastAsia="Times New Roman" w:hAnsi="Times New Roman" w:cs="Times New Roman"/>
          <w:color w:val="000000" w:themeColor="text1"/>
          <w:sz w:val="32"/>
          <w:szCs w:val="32"/>
          <w:lang w:eastAsia="en-IN"/>
        </w:rPr>
      </w:pPr>
      <w:r>
        <w:rPr>
          <w:rFonts w:ascii="Times New Roman" w:eastAsia="Times New Roman" w:hAnsi="Times New Roman" w:cs="Times New Roman"/>
          <w:noProof/>
          <w:color w:val="000000" w:themeColor="text1"/>
          <w:sz w:val="32"/>
          <w:szCs w:val="32"/>
          <w:lang w:val="en-IN" w:eastAsia="en-IN"/>
        </w:rPr>
        <w:drawing>
          <wp:inline distT="0" distB="0" distL="0" distR="0">
            <wp:extent cx="5336540" cy="3834130"/>
            <wp:effectExtent l="0" t="0" r="1651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36540" cy="3834130"/>
                    </a:xfrm>
                    <a:prstGeom prst="rect">
                      <a:avLst/>
                    </a:prstGeom>
                  </pic:spPr>
                </pic:pic>
              </a:graphicData>
            </a:graphic>
          </wp:inline>
        </w:drawing>
      </w:r>
    </w:p>
    <w:p w:rsidR="009F3EAB" w:rsidRDefault="00A64164">
      <w:r>
        <w:rPr>
          <w:noProof/>
          <w:lang w:val="en-IN" w:eastAsia="en-IN"/>
        </w:rPr>
        <w:lastRenderedPageBreak/>
        <w:drawing>
          <wp:inline distT="0" distB="0" distL="114300" distR="114300">
            <wp:extent cx="6460490" cy="4302125"/>
            <wp:effectExtent l="0" t="0" r="165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6460490" cy="4302125"/>
                    </a:xfrm>
                    <a:prstGeom prst="rect">
                      <a:avLst/>
                    </a:prstGeom>
                    <a:noFill/>
                    <a:ln>
                      <a:noFill/>
                    </a:ln>
                  </pic:spPr>
                </pic:pic>
              </a:graphicData>
            </a:graphic>
          </wp:inline>
        </w:drawing>
      </w:r>
    </w:p>
    <w:p w:rsidR="009F3EAB" w:rsidRDefault="009F3EAB"/>
    <w:p w:rsidR="009F3EAB" w:rsidRDefault="00A64164">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Style w:val="p"/>
          <w:color w:val="212121"/>
        </w:rPr>
      </w:pPr>
      <w:r>
        <w:rPr>
          <w:rFonts w:ascii="SimSun" w:eastAsia="SimSun" w:hAnsi="SimSun" w:cs="SimSun"/>
          <w:noProof/>
          <w:sz w:val="24"/>
          <w:szCs w:val="24"/>
          <w:lang w:val="en-IN" w:eastAsia="en-IN"/>
        </w:rPr>
        <w:drawing>
          <wp:inline distT="0" distB="0" distL="114300" distR="114300">
            <wp:extent cx="304800" cy="304800"/>
            <wp:effectExtent l="0" t="0" r="0" b="0"/>
            <wp:docPr id="2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3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rsidR="009F3EAB" w:rsidRDefault="009F3EAB">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Style w:val="p"/>
          <w:color w:val="212121"/>
        </w:rPr>
      </w:pPr>
    </w:p>
    <w:p w:rsidR="009F3EAB" w:rsidRDefault="00A64164">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hAnsi="Times New Roman" w:cs="Times New Roman"/>
          <w:b/>
          <w:bCs/>
          <w:color w:val="212121"/>
          <w:sz w:val="32"/>
          <w:szCs w:val="32"/>
          <w:lang w:val="en-IN"/>
        </w:rPr>
      </w:pPr>
      <w:r>
        <w:rPr>
          <w:rFonts w:ascii="Times New Roman" w:hAnsi="Times New Roman" w:cs="Times New Roman"/>
          <w:b/>
          <w:bCs/>
          <w:color w:val="212121"/>
          <w:sz w:val="32"/>
          <w:szCs w:val="32"/>
          <w:lang w:val="en-IN"/>
        </w:rPr>
        <w:t xml:space="preserve">Types of Daily Visits </w:t>
      </w:r>
      <w:proofErr w:type="gramStart"/>
      <w:r>
        <w:rPr>
          <w:rFonts w:ascii="Times New Roman" w:hAnsi="Times New Roman" w:cs="Times New Roman"/>
          <w:b/>
          <w:bCs/>
          <w:color w:val="212121"/>
          <w:sz w:val="32"/>
          <w:szCs w:val="32"/>
          <w:lang w:val="en-IN"/>
        </w:rPr>
        <w:t>Comparison :</w:t>
      </w:r>
      <w:proofErr w:type="gramEnd"/>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color w:val="212121"/>
          <w:sz w:val="32"/>
          <w:szCs w:val="32"/>
          <w:lang w:eastAsia="en-IN"/>
        </w:rPr>
      </w:pP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pPr>
      <w:r>
        <w:rPr>
          <w:noProof/>
          <w:lang w:val="en-IN" w:eastAsia="en-IN"/>
        </w:rPr>
        <w:drawing>
          <wp:inline distT="0" distB="0" distL="114300" distR="114300">
            <wp:extent cx="6419215" cy="407416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6419215" cy="4074160"/>
                    </a:xfrm>
                    <a:prstGeom prst="rect">
                      <a:avLst/>
                    </a:prstGeom>
                    <a:noFill/>
                    <a:ln>
                      <a:noFill/>
                    </a:ln>
                  </pic:spPr>
                </pic:pic>
              </a:graphicData>
            </a:graphic>
          </wp:inline>
        </w:drawing>
      </w: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rPr>
      </w:pP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lang w:val="en-IN"/>
        </w:rPr>
      </w:pPr>
      <w:r>
        <w:rPr>
          <w:b/>
          <w:bCs/>
          <w:lang w:val="en-IN"/>
        </w:rPr>
        <w:t xml:space="preserve">Web Traffic by </w:t>
      </w:r>
      <w:r>
        <w:rPr>
          <w:b/>
          <w:bCs/>
          <w:lang w:val="en-IN"/>
        </w:rPr>
        <w:t>Wednesday:</w:t>
      </w: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pP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pP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pPr>
      <w:r>
        <w:rPr>
          <w:noProof/>
          <w:lang w:val="en-IN" w:eastAsia="en-IN"/>
        </w:rPr>
        <w:drawing>
          <wp:inline distT="0" distB="0" distL="114300" distR="114300">
            <wp:extent cx="6312535" cy="2580005"/>
            <wp:effectExtent l="0" t="0" r="12065" b="1079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9"/>
                    <a:stretch>
                      <a:fillRect/>
                    </a:stretch>
                  </pic:blipFill>
                  <pic:spPr>
                    <a:xfrm>
                      <a:off x="0" y="0"/>
                      <a:ext cx="6312535" cy="2580005"/>
                    </a:xfrm>
                    <a:prstGeom prst="rect">
                      <a:avLst/>
                    </a:prstGeom>
                    <a:noFill/>
                    <a:ln>
                      <a:noFill/>
                    </a:ln>
                  </pic:spPr>
                </pic:pic>
              </a:graphicData>
            </a:graphic>
          </wp:inline>
        </w:drawing>
      </w: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pP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lang w:val="en-IN"/>
        </w:rPr>
      </w:pPr>
      <w:r>
        <w:rPr>
          <w:b/>
          <w:bCs/>
          <w:lang w:val="en-IN"/>
        </w:rPr>
        <w:t xml:space="preserve">Web traffic by year </w:t>
      </w: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lang w:val="en-IN"/>
        </w:rPr>
      </w:pP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lang w:val="en-IN"/>
        </w:rPr>
      </w:pPr>
    </w:p>
    <w:p w:rsidR="009F3EAB" w:rsidRDefault="009F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lang w:val="en-IN"/>
        </w:rPr>
      </w:pPr>
    </w:p>
    <w:p w:rsidR="009F3EAB" w:rsidRDefault="00A6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lang w:eastAsia="en-IN"/>
        </w:rPr>
      </w:pPr>
      <w:r>
        <w:rPr>
          <w:noProof/>
          <w:lang w:val="en-IN" w:eastAsia="en-IN"/>
        </w:rPr>
        <w:drawing>
          <wp:inline distT="0" distB="0" distL="114300" distR="114300">
            <wp:extent cx="6471285" cy="2611120"/>
            <wp:effectExtent l="0" t="0" r="5715" b="1778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6471285" cy="2611120"/>
                    </a:xfrm>
                    <a:prstGeom prst="rect">
                      <a:avLst/>
                    </a:prstGeom>
                    <a:noFill/>
                    <a:ln>
                      <a:noFill/>
                    </a:ln>
                  </pic:spPr>
                </pic:pic>
              </a:graphicData>
            </a:graphic>
          </wp:inline>
        </w:drawing>
      </w:r>
      <w:r>
        <w:rPr>
          <w:noProof/>
          <w:lang w:val="en-IN" w:eastAsia="en-IN"/>
        </w:rPr>
        <w:drawing>
          <wp:inline distT="0" distB="0" distL="114300" distR="114300">
            <wp:extent cx="6412230" cy="2905125"/>
            <wp:effectExtent l="0" t="0" r="7620" b="952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1"/>
                    <a:stretch>
                      <a:fillRect/>
                    </a:stretch>
                  </pic:blipFill>
                  <pic:spPr>
                    <a:xfrm>
                      <a:off x="0" y="0"/>
                      <a:ext cx="6412230" cy="2905125"/>
                    </a:xfrm>
                    <a:prstGeom prst="rect">
                      <a:avLst/>
                    </a:prstGeom>
                    <a:noFill/>
                    <a:ln>
                      <a:noFill/>
                    </a:ln>
                  </pic:spPr>
                </pic:pic>
              </a:graphicData>
            </a:graphic>
          </wp:inline>
        </w:drawing>
      </w:r>
    </w:p>
    <w:p w:rsidR="009F3EAB" w:rsidRDefault="00A64164">
      <w:pPr>
        <w:tabs>
          <w:tab w:val="left" w:pos="1832"/>
        </w:tabs>
        <w:ind w:leftChars="127" w:left="816" w:hangingChars="200" w:hanging="562"/>
      </w:pPr>
      <w:r>
        <w:rPr>
          <w:rFonts w:ascii="Times New Roman" w:hAnsi="Times New Roman" w:cs="Times New Roman"/>
          <w:b/>
          <w:bCs/>
          <w:color w:val="000000" w:themeColor="text1"/>
          <w:sz w:val="28"/>
          <w:szCs w:val="28"/>
          <w:lang w:val="en-IN"/>
          <w14:shadow w14:blurRad="69850" w14:dist="43180" w14:dir="5400000" w14:sx="0" w14:sy="0" w14:kx="0" w14:ky="0" w14:algn="none">
            <w14:srgbClr w14:val="000000">
              <w14:alpha w14:val="35000"/>
            </w14:srgbClr>
          </w14:shadow>
        </w:rPr>
        <w:t>Web traffic by month</w:t>
      </w:r>
      <w:r>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rPr>
        <w:tab/>
      </w:r>
    </w:p>
    <w:p w:rsidR="009F3EAB" w:rsidRDefault="00A64164">
      <w:pPr>
        <w:tabs>
          <w:tab w:val="left" w:pos="1832"/>
        </w:tabs>
        <w:ind w:leftChars="127" w:left="654" w:hangingChars="200" w:hanging="400"/>
      </w:pPr>
      <w:r>
        <w:rPr>
          <w:noProof/>
          <w:lang w:val="en-IN" w:eastAsia="en-IN"/>
        </w:rPr>
        <w:lastRenderedPageBreak/>
        <w:drawing>
          <wp:inline distT="0" distB="0" distL="114300" distR="114300">
            <wp:extent cx="6378575" cy="3425825"/>
            <wp:effectExtent l="0" t="0" r="3175" b="317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2"/>
                    <a:stretch>
                      <a:fillRect/>
                    </a:stretch>
                  </pic:blipFill>
                  <pic:spPr>
                    <a:xfrm>
                      <a:off x="0" y="0"/>
                      <a:ext cx="6378575" cy="3425825"/>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drawing>
          <wp:inline distT="0" distB="0" distL="114300" distR="114300">
            <wp:extent cx="6226810" cy="2661285"/>
            <wp:effectExtent l="0" t="0" r="2540" b="571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3"/>
                    <a:stretch>
                      <a:fillRect/>
                    </a:stretch>
                  </pic:blipFill>
                  <pic:spPr>
                    <a:xfrm>
                      <a:off x="0" y="0"/>
                      <a:ext cx="6226810" cy="2661285"/>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drawing>
          <wp:inline distT="0" distB="0" distL="114300" distR="114300">
            <wp:extent cx="6159500" cy="3606165"/>
            <wp:effectExtent l="0" t="0" r="12700" b="133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4"/>
                    <a:stretch>
                      <a:fillRect/>
                    </a:stretch>
                  </pic:blipFill>
                  <pic:spPr>
                    <a:xfrm>
                      <a:off x="0" y="0"/>
                      <a:ext cx="6159500" cy="3606165"/>
                    </a:xfrm>
                    <a:prstGeom prst="rect">
                      <a:avLst/>
                    </a:prstGeom>
                    <a:noFill/>
                    <a:ln>
                      <a:noFill/>
                    </a:ln>
                  </pic:spPr>
                </pic:pic>
              </a:graphicData>
            </a:graphic>
          </wp:inline>
        </w:drawing>
      </w:r>
    </w:p>
    <w:p w:rsidR="009F3EAB" w:rsidRDefault="009F3EAB">
      <w:pPr>
        <w:tabs>
          <w:tab w:val="left" w:pos="1832"/>
        </w:tabs>
        <w:ind w:leftChars="127" w:left="654" w:hangingChars="200" w:hanging="400"/>
      </w:pPr>
    </w:p>
    <w:p w:rsidR="009F3EAB" w:rsidRDefault="00A64164">
      <w:pPr>
        <w:tabs>
          <w:tab w:val="left" w:pos="1832"/>
        </w:tabs>
        <w:ind w:leftChars="127" w:left="654" w:hangingChars="200" w:hanging="400"/>
      </w:pPr>
      <w:r>
        <w:rPr>
          <w:noProof/>
          <w:lang w:val="en-IN" w:eastAsia="en-IN"/>
        </w:rPr>
        <w:lastRenderedPageBreak/>
        <w:drawing>
          <wp:inline distT="0" distB="0" distL="114300" distR="114300">
            <wp:extent cx="6238240" cy="2715260"/>
            <wp:effectExtent l="0" t="0" r="10160" b="889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5"/>
                    <a:stretch>
                      <a:fillRect/>
                    </a:stretch>
                  </pic:blipFill>
                  <pic:spPr>
                    <a:xfrm>
                      <a:off x="0" y="0"/>
                      <a:ext cx="6238240" cy="2715260"/>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drawing>
          <wp:inline distT="0" distB="0" distL="114300" distR="114300">
            <wp:extent cx="6174740" cy="2774315"/>
            <wp:effectExtent l="0" t="0" r="16510" b="698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6"/>
                    <a:stretch>
                      <a:fillRect/>
                    </a:stretch>
                  </pic:blipFill>
                  <pic:spPr>
                    <a:xfrm>
                      <a:off x="0" y="0"/>
                      <a:ext cx="6174740" cy="2774315"/>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drawing>
          <wp:inline distT="0" distB="0" distL="114300" distR="114300">
            <wp:extent cx="6122035" cy="3035935"/>
            <wp:effectExtent l="0" t="0" r="12065" b="1206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7"/>
                    <a:stretch>
                      <a:fillRect/>
                    </a:stretch>
                  </pic:blipFill>
                  <pic:spPr>
                    <a:xfrm>
                      <a:off x="0" y="0"/>
                      <a:ext cx="6122035" cy="3035935"/>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lastRenderedPageBreak/>
        <w:drawing>
          <wp:inline distT="0" distB="0" distL="114300" distR="114300">
            <wp:extent cx="6232525" cy="3605530"/>
            <wp:effectExtent l="0" t="0" r="15875" b="1397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8"/>
                    <a:stretch>
                      <a:fillRect/>
                    </a:stretch>
                  </pic:blipFill>
                  <pic:spPr>
                    <a:xfrm>
                      <a:off x="0" y="0"/>
                      <a:ext cx="6232525" cy="3605530"/>
                    </a:xfrm>
                    <a:prstGeom prst="rect">
                      <a:avLst/>
                    </a:prstGeom>
                    <a:noFill/>
                    <a:ln>
                      <a:noFill/>
                    </a:ln>
                  </pic:spPr>
                </pic:pic>
              </a:graphicData>
            </a:graphic>
          </wp:inline>
        </w:drawing>
      </w:r>
    </w:p>
    <w:p w:rsidR="009F3EAB" w:rsidRDefault="00A64164">
      <w:pPr>
        <w:tabs>
          <w:tab w:val="left" w:pos="1832"/>
        </w:tabs>
        <w:ind w:leftChars="127" w:left="734" w:hangingChars="200" w:hanging="480"/>
      </w:pPr>
      <w:r>
        <w:rPr>
          <w:rFonts w:ascii="SimSun" w:eastAsia="SimSun" w:hAnsi="SimSun" w:cs="SimSun"/>
          <w:noProof/>
          <w:sz w:val="24"/>
          <w:szCs w:val="24"/>
          <w:lang w:val="en-IN" w:eastAsia="en-IN"/>
        </w:rPr>
        <w:drawing>
          <wp:inline distT="0" distB="0" distL="114300" distR="114300">
            <wp:extent cx="304800" cy="304800"/>
            <wp:effectExtent l="0" t="0" r="0" b="0"/>
            <wp:docPr id="4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4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4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rsidR="009F3EAB" w:rsidRDefault="00A64164">
      <w:pPr>
        <w:tabs>
          <w:tab w:val="left" w:pos="1832"/>
        </w:tabs>
        <w:ind w:leftChars="127" w:left="654" w:hangingChars="200" w:hanging="400"/>
      </w:pPr>
      <w:r>
        <w:rPr>
          <w:noProof/>
          <w:lang w:val="en-IN" w:eastAsia="en-IN"/>
        </w:rPr>
        <w:drawing>
          <wp:inline distT="0" distB="0" distL="114300" distR="114300">
            <wp:extent cx="5727700" cy="3387090"/>
            <wp:effectExtent l="0" t="0" r="6350" b="381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9"/>
                    <a:stretch>
                      <a:fillRect/>
                    </a:stretch>
                  </pic:blipFill>
                  <pic:spPr>
                    <a:xfrm>
                      <a:off x="0" y="0"/>
                      <a:ext cx="5727700" cy="3387090"/>
                    </a:xfrm>
                    <a:prstGeom prst="rect">
                      <a:avLst/>
                    </a:prstGeom>
                    <a:noFill/>
                    <a:ln>
                      <a:noFill/>
                    </a:ln>
                  </pic:spPr>
                </pic:pic>
              </a:graphicData>
            </a:graphic>
          </wp:inline>
        </w:drawing>
      </w:r>
    </w:p>
    <w:p w:rsidR="009F3EAB" w:rsidRDefault="009F3EAB">
      <w:pPr>
        <w:tabs>
          <w:tab w:val="left" w:pos="1832"/>
        </w:tabs>
        <w:ind w:leftChars="127" w:left="654" w:hangingChars="200" w:hanging="400"/>
      </w:pPr>
    </w:p>
    <w:p w:rsidR="009F3EAB" w:rsidRDefault="009F3EAB">
      <w:pPr>
        <w:tabs>
          <w:tab w:val="left" w:pos="1832"/>
        </w:tabs>
        <w:ind w:leftChars="127" w:left="654" w:hangingChars="200" w:hanging="400"/>
      </w:pPr>
    </w:p>
    <w:p w:rsidR="009F3EAB" w:rsidRDefault="00A64164">
      <w:pPr>
        <w:tabs>
          <w:tab w:val="left" w:pos="1832"/>
        </w:tabs>
        <w:ind w:leftChars="127" w:left="654" w:hangingChars="200" w:hanging="400"/>
      </w:pPr>
      <w:r>
        <w:rPr>
          <w:noProof/>
          <w:lang w:val="en-IN" w:eastAsia="en-IN"/>
        </w:rPr>
        <w:lastRenderedPageBreak/>
        <w:drawing>
          <wp:inline distT="0" distB="0" distL="114300" distR="114300">
            <wp:extent cx="5728335" cy="2627630"/>
            <wp:effectExtent l="0" t="0" r="5715" b="127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0"/>
                    <a:stretch>
                      <a:fillRect/>
                    </a:stretch>
                  </pic:blipFill>
                  <pic:spPr>
                    <a:xfrm>
                      <a:off x="0" y="0"/>
                      <a:ext cx="5728335" cy="2627630"/>
                    </a:xfrm>
                    <a:prstGeom prst="rect">
                      <a:avLst/>
                    </a:prstGeom>
                    <a:noFill/>
                    <a:ln>
                      <a:noFill/>
                    </a:ln>
                  </pic:spPr>
                </pic:pic>
              </a:graphicData>
            </a:graphic>
          </wp:inline>
        </w:drawing>
      </w:r>
    </w:p>
    <w:p w:rsidR="009F3EAB" w:rsidRDefault="009F3EAB">
      <w:pPr>
        <w:tabs>
          <w:tab w:val="left" w:pos="1832"/>
        </w:tabs>
        <w:ind w:leftChars="127" w:left="654" w:hangingChars="200" w:hanging="400"/>
      </w:pPr>
    </w:p>
    <w:p w:rsidR="009F3EAB" w:rsidRDefault="00A64164">
      <w:pPr>
        <w:tabs>
          <w:tab w:val="left" w:pos="1832"/>
        </w:tabs>
        <w:ind w:leftChars="127" w:left="654" w:hangingChars="200" w:hanging="400"/>
      </w:pPr>
      <w:r>
        <w:rPr>
          <w:noProof/>
          <w:lang w:val="en-IN" w:eastAsia="en-IN"/>
        </w:rPr>
        <w:drawing>
          <wp:inline distT="0" distB="0" distL="114300" distR="114300">
            <wp:extent cx="5879465" cy="3251200"/>
            <wp:effectExtent l="0" t="0" r="6985" b="635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pic:cNvPicPr>
                  </pic:nvPicPr>
                  <pic:blipFill>
                    <a:blip r:embed="rId31"/>
                    <a:stretch>
                      <a:fillRect/>
                    </a:stretch>
                  </pic:blipFill>
                  <pic:spPr>
                    <a:xfrm>
                      <a:off x="0" y="0"/>
                      <a:ext cx="5879465" cy="3251200"/>
                    </a:xfrm>
                    <a:prstGeom prst="rect">
                      <a:avLst/>
                    </a:prstGeom>
                    <a:noFill/>
                    <a:ln>
                      <a:noFill/>
                    </a:ln>
                  </pic:spPr>
                </pic:pic>
              </a:graphicData>
            </a:graphic>
          </wp:inline>
        </w:drawing>
      </w:r>
    </w:p>
    <w:p w:rsidR="009F3EAB" w:rsidRDefault="00A64164">
      <w:pPr>
        <w:tabs>
          <w:tab w:val="left" w:pos="1832"/>
        </w:tabs>
        <w:ind w:leftChars="127" w:left="634" w:hangingChars="200" w:hanging="380"/>
      </w:pPr>
      <w:r>
        <w:rPr>
          <w:rStyle w:val="n"/>
          <w:color w:val="212121"/>
          <w:sz w:val="19"/>
          <w:szCs w:val="19"/>
        </w:rPr>
        <w:lastRenderedPageBreak/>
        <w:t>fig2</w:t>
      </w:r>
      <w:r>
        <w:rPr>
          <w:color w:val="212121"/>
          <w:sz w:val="19"/>
          <w:szCs w:val="19"/>
        </w:rPr>
        <w:t xml:space="preserve"> </w:t>
      </w:r>
      <w:r>
        <w:rPr>
          <w:rStyle w:val="o"/>
          <w:b/>
          <w:bCs/>
          <w:color w:val="212121"/>
          <w:sz w:val="19"/>
          <w:szCs w:val="19"/>
        </w:rPr>
        <w:t>=</w:t>
      </w:r>
      <w:r>
        <w:rPr>
          <w:color w:val="212121"/>
          <w:sz w:val="19"/>
          <w:szCs w:val="19"/>
        </w:rPr>
        <w:t xml:space="preserve"> </w:t>
      </w:r>
      <w:proofErr w:type="spellStart"/>
      <w:r>
        <w:rPr>
          <w:rStyle w:val="n"/>
          <w:color w:val="212121"/>
          <w:sz w:val="19"/>
          <w:szCs w:val="19"/>
        </w:rPr>
        <w:t>model</w:t>
      </w:r>
      <w:r>
        <w:rPr>
          <w:rStyle w:val="o"/>
          <w:b/>
          <w:bCs/>
          <w:color w:val="212121"/>
          <w:sz w:val="19"/>
          <w:szCs w:val="19"/>
        </w:rPr>
        <w:t>.</w:t>
      </w:r>
      <w:r>
        <w:rPr>
          <w:rStyle w:val="n"/>
          <w:color w:val="212121"/>
          <w:sz w:val="19"/>
          <w:szCs w:val="19"/>
        </w:rPr>
        <w:t>plot_</w:t>
      </w:r>
      <w:proofErr w:type="gramStart"/>
      <w:r>
        <w:rPr>
          <w:rStyle w:val="n"/>
          <w:color w:val="212121"/>
          <w:sz w:val="19"/>
          <w:szCs w:val="19"/>
        </w:rPr>
        <w:t>components</w:t>
      </w:r>
      <w:proofErr w:type="spellEnd"/>
      <w:r>
        <w:rPr>
          <w:color w:val="212121"/>
          <w:sz w:val="19"/>
          <w:szCs w:val="19"/>
        </w:rPr>
        <w:t>(</w:t>
      </w:r>
      <w:proofErr w:type="gramEnd"/>
      <w:r>
        <w:rPr>
          <w:rStyle w:val="n"/>
          <w:color w:val="212121"/>
          <w:sz w:val="19"/>
          <w:szCs w:val="19"/>
        </w:rPr>
        <w:t>forecast</w:t>
      </w:r>
      <w:r>
        <w:rPr>
          <w:noProof/>
          <w:lang w:val="en-IN" w:eastAsia="en-IN"/>
        </w:rPr>
        <w:drawing>
          <wp:inline distT="0" distB="0" distL="114300" distR="114300">
            <wp:extent cx="6028055" cy="5109210"/>
            <wp:effectExtent l="0" t="0" r="10795" b="1524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32"/>
                    <a:stretch>
                      <a:fillRect/>
                    </a:stretch>
                  </pic:blipFill>
                  <pic:spPr>
                    <a:xfrm>
                      <a:off x="0" y="0"/>
                      <a:ext cx="6028055" cy="5109210"/>
                    </a:xfrm>
                    <a:prstGeom prst="rect">
                      <a:avLst/>
                    </a:prstGeom>
                    <a:noFill/>
                    <a:ln>
                      <a:noFill/>
                    </a:ln>
                  </pic:spPr>
                </pic:pic>
              </a:graphicData>
            </a:graphic>
          </wp:inline>
        </w:drawing>
      </w:r>
    </w:p>
    <w:p w:rsidR="009F3EAB" w:rsidRDefault="009F3EAB">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pPr>
    </w:p>
    <w:p w:rsidR="009F3EAB" w:rsidRDefault="00A64164">
      <w:pPr>
        <w:tabs>
          <w:tab w:val="left" w:pos="1832"/>
        </w:tabs>
        <w:ind w:leftChars="127" w:left="654" w:hangingChars="200" w:hanging="400"/>
        <w:rPr>
          <w:rFonts w:ascii="Franklin Gothic Medium" w:hAnsi="Franklin Gothic Medium"/>
          <w:color w:val="002060"/>
          <w:sz w:val="36"/>
          <w:szCs w:val="36"/>
          <w:lang w:val="en-IN"/>
        </w:rPr>
      </w:pPr>
      <w:r>
        <w:rPr>
          <w:noProof/>
          <w:lang w:val="en-IN" w:eastAsia="en-IN"/>
        </w:rPr>
        <w:drawing>
          <wp:inline distT="0" distB="0" distL="114300" distR="114300">
            <wp:extent cx="6268720" cy="3760470"/>
            <wp:effectExtent l="0" t="0" r="17780" b="1143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3"/>
                    <a:stretch>
                      <a:fillRect/>
                    </a:stretch>
                  </pic:blipFill>
                  <pic:spPr>
                    <a:xfrm>
                      <a:off x="0" y="0"/>
                      <a:ext cx="6268720" cy="3760470"/>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lastRenderedPageBreak/>
        <w:drawing>
          <wp:inline distT="0" distB="0" distL="114300" distR="114300">
            <wp:extent cx="5995670" cy="3305175"/>
            <wp:effectExtent l="0" t="0" r="5080" b="952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4"/>
                    <a:stretch>
                      <a:fillRect/>
                    </a:stretch>
                  </pic:blipFill>
                  <pic:spPr>
                    <a:xfrm>
                      <a:off x="0" y="0"/>
                      <a:ext cx="5995670" cy="3305175"/>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drawing>
          <wp:inline distT="0" distB="0" distL="114300" distR="114300">
            <wp:extent cx="5964555" cy="2980055"/>
            <wp:effectExtent l="0" t="0" r="17145" b="10795"/>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pic:cNvPicPr>
                  </pic:nvPicPr>
                  <pic:blipFill>
                    <a:blip r:embed="rId35"/>
                    <a:stretch>
                      <a:fillRect/>
                    </a:stretch>
                  </pic:blipFill>
                  <pic:spPr>
                    <a:xfrm>
                      <a:off x="0" y="0"/>
                      <a:ext cx="5964555" cy="2980055"/>
                    </a:xfrm>
                    <a:prstGeom prst="rect">
                      <a:avLst/>
                    </a:prstGeom>
                    <a:noFill/>
                    <a:ln>
                      <a:noFill/>
                    </a:ln>
                  </pic:spPr>
                </pic:pic>
              </a:graphicData>
            </a:graphic>
          </wp:inline>
        </w:drawing>
      </w:r>
      <w:r>
        <w:rPr>
          <w:noProof/>
          <w:lang w:val="en-IN" w:eastAsia="en-IN"/>
        </w:rPr>
        <w:drawing>
          <wp:inline distT="0" distB="0" distL="114300" distR="114300">
            <wp:extent cx="5757545" cy="2980055"/>
            <wp:effectExtent l="0" t="0" r="14605" b="10795"/>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pic:cNvPicPr>
                  </pic:nvPicPr>
                  <pic:blipFill>
                    <a:blip r:embed="rId35"/>
                    <a:stretch>
                      <a:fillRect/>
                    </a:stretch>
                  </pic:blipFill>
                  <pic:spPr>
                    <a:xfrm>
                      <a:off x="0" y="0"/>
                      <a:ext cx="5757545" cy="2980055"/>
                    </a:xfrm>
                    <a:prstGeom prst="rect">
                      <a:avLst/>
                    </a:prstGeom>
                    <a:noFill/>
                    <a:ln>
                      <a:noFill/>
                    </a:ln>
                  </pic:spPr>
                </pic:pic>
              </a:graphicData>
            </a:graphic>
          </wp:inline>
        </w:drawing>
      </w:r>
    </w:p>
    <w:p w:rsidR="009F3EAB" w:rsidRDefault="00A64164">
      <w:pPr>
        <w:tabs>
          <w:tab w:val="left" w:pos="1832"/>
        </w:tabs>
      </w:pPr>
      <w:r>
        <w:rPr>
          <w:noProof/>
          <w:lang w:val="en-IN" w:eastAsia="en-IN"/>
        </w:rPr>
        <w:lastRenderedPageBreak/>
        <w:drawing>
          <wp:inline distT="0" distB="0" distL="114300" distR="114300">
            <wp:extent cx="6329680" cy="2980055"/>
            <wp:effectExtent l="0" t="0" r="13970" b="10795"/>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5"/>
                    <a:stretch>
                      <a:fillRect/>
                    </a:stretch>
                  </pic:blipFill>
                  <pic:spPr>
                    <a:xfrm>
                      <a:off x="0" y="0"/>
                      <a:ext cx="6329680" cy="2980055"/>
                    </a:xfrm>
                    <a:prstGeom prst="rect">
                      <a:avLst/>
                    </a:prstGeom>
                    <a:noFill/>
                    <a:ln>
                      <a:noFill/>
                    </a:ln>
                  </pic:spPr>
                </pic:pic>
              </a:graphicData>
            </a:graphic>
          </wp:inline>
        </w:drawing>
      </w:r>
      <w:r>
        <w:rPr>
          <w:noProof/>
          <w:lang w:val="en-IN" w:eastAsia="en-IN"/>
        </w:rPr>
        <w:drawing>
          <wp:inline distT="0" distB="0" distL="114300" distR="114300">
            <wp:extent cx="6266815" cy="3453130"/>
            <wp:effectExtent l="0" t="0" r="635" b="1397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6"/>
                    <a:stretch>
                      <a:fillRect/>
                    </a:stretch>
                  </pic:blipFill>
                  <pic:spPr>
                    <a:xfrm>
                      <a:off x="0" y="0"/>
                      <a:ext cx="6266815" cy="3453130"/>
                    </a:xfrm>
                    <a:prstGeom prst="rect">
                      <a:avLst/>
                    </a:prstGeom>
                    <a:noFill/>
                    <a:ln>
                      <a:noFill/>
                    </a:ln>
                  </pic:spPr>
                </pic:pic>
              </a:graphicData>
            </a:graphic>
          </wp:inline>
        </w:drawing>
      </w:r>
      <w:r>
        <w:rPr>
          <w:noProof/>
          <w:lang w:val="en-IN" w:eastAsia="en-IN"/>
        </w:rPr>
        <w:lastRenderedPageBreak/>
        <w:drawing>
          <wp:inline distT="0" distB="0" distL="114300" distR="114300">
            <wp:extent cx="6239510" cy="3569970"/>
            <wp:effectExtent l="0" t="0" r="8890" b="1143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37"/>
                    <a:stretch>
                      <a:fillRect/>
                    </a:stretch>
                  </pic:blipFill>
                  <pic:spPr>
                    <a:xfrm>
                      <a:off x="0" y="0"/>
                      <a:ext cx="6239510" cy="3569970"/>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drawing>
          <wp:inline distT="0" distB="0" distL="114300" distR="114300">
            <wp:extent cx="6069965" cy="4366895"/>
            <wp:effectExtent l="0" t="0" r="6985" b="14605"/>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8"/>
                    <a:stretch>
                      <a:fillRect/>
                    </a:stretch>
                  </pic:blipFill>
                  <pic:spPr>
                    <a:xfrm>
                      <a:off x="0" y="0"/>
                      <a:ext cx="6069965" cy="4366895"/>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lastRenderedPageBreak/>
        <w:drawing>
          <wp:inline distT="0" distB="0" distL="114300" distR="114300">
            <wp:extent cx="5728335" cy="2841625"/>
            <wp:effectExtent l="0" t="0" r="5715" b="1587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9"/>
                    <a:stretch>
                      <a:fillRect/>
                    </a:stretch>
                  </pic:blipFill>
                  <pic:spPr>
                    <a:xfrm>
                      <a:off x="0" y="0"/>
                      <a:ext cx="5728335" cy="2841625"/>
                    </a:xfrm>
                    <a:prstGeom prst="rect">
                      <a:avLst/>
                    </a:prstGeom>
                    <a:noFill/>
                    <a:ln>
                      <a:noFill/>
                    </a:ln>
                  </pic:spPr>
                </pic:pic>
              </a:graphicData>
            </a:graphic>
          </wp:inline>
        </w:drawing>
      </w:r>
    </w:p>
    <w:p w:rsidR="009F3EAB" w:rsidRDefault="00A64164">
      <w:pPr>
        <w:tabs>
          <w:tab w:val="left" w:pos="1832"/>
        </w:tabs>
        <w:ind w:leftChars="127" w:left="654" w:hangingChars="200" w:hanging="400"/>
      </w:pPr>
      <w:r>
        <w:rPr>
          <w:noProof/>
          <w:lang w:val="en-IN" w:eastAsia="en-IN"/>
        </w:rPr>
        <w:drawing>
          <wp:inline distT="0" distB="0" distL="114300" distR="114300">
            <wp:extent cx="5730875" cy="5394960"/>
            <wp:effectExtent l="0" t="0" r="3175" b="1524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40"/>
                    <a:stretch>
                      <a:fillRect/>
                    </a:stretch>
                  </pic:blipFill>
                  <pic:spPr>
                    <a:xfrm>
                      <a:off x="0" y="0"/>
                      <a:ext cx="5730875" cy="5394960"/>
                    </a:xfrm>
                    <a:prstGeom prst="rect">
                      <a:avLst/>
                    </a:prstGeom>
                    <a:noFill/>
                    <a:ln>
                      <a:noFill/>
                    </a:ln>
                  </pic:spPr>
                </pic:pic>
              </a:graphicData>
            </a:graphic>
          </wp:inline>
        </w:drawing>
      </w:r>
    </w:p>
    <w:p w:rsidR="009F3EAB" w:rsidRDefault="009F3EAB">
      <w:pPr>
        <w:tabs>
          <w:tab w:val="left" w:pos="1832"/>
        </w:tabs>
        <w:ind w:leftChars="127" w:left="654" w:hangingChars="200" w:hanging="400"/>
      </w:pPr>
    </w:p>
    <w:p w:rsidR="009F3EAB" w:rsidRDefault="00A64164">
      <w:pPr>
        <w:tabs>
          <w:tab w:val="left" w:pos="1832"/>
        </w:tabs>
        <w:ind w:leftChars="127" w:left="654" w:hangingChars="200" w:hanging="400"/>
      </w:pPr>
      <w:r>
        <w:rPr>
          <w:noProof/>
          <w:lang w:val="en-IN" w:eastAsia="en-IN"/>
        </w:rPr>
        <w:lastRenderedPageBreak/>
        <w:drawing>
          <wp:inline distT="0" distB="0" distL="114300" distR="114300">
            <wp:extent cx="5727700" cy="3189605"/>
            <wp:effectExtent l="0" t="0" r="6350" b="10795"/>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41"/>
                    <a:stretch>
                      <a:fillRect/>
                    </a:stretch>
                  </pic:blipFill>
                  <pic:spPr>
                    <a:xfrm>
                      <a:off x="0" y="0"/>
                      <a:ext cx="5727700" cy="3189605"/>
                    </a:xfrm>
                    <a:prstGeom prst="rect">
                      <a:avLst/>
                    </a:prstGeom>
                    <a:noFill/>
                    <a:ln>
                      <a:noFill/>
                    </a:ln>
                  </pic:spPr>
                </pic:pic>
              </a:graphicData>
            </a:graphic>
          </wp:inline>
        </w:drawing>
      </w:r>
    </w:p>
    <w:p w:rsidR="009F3EAB" w:rsidRDefault="00A64164">
      <w:pPr>
        <w:tabs>
          <w:tab w:val="left" w:pos="1832"/>
        </w:tabs>
        <w:ind w:leftChars="127" w:left="816" w:hangingChars="200" w:hanging="562"/>
        <w:rPr>
          <w:rFonts w:ascii="Franklin Gothic Medium" w:hAnsi="Franklin Gothic Medium" w:cs="Franklin Gothic Medium"/>
          <w:b/>
          <w:bCs/>
          <w:color w:val="0070C0"/>
          <w:sz w:val="28"/>
          <w:szCs w:val="28"/>
          <w:lang w:val="en-IN"/>
          <w14:textFill>
            <w14:gradFill>
              <w14:gsLst>
                <w14:gs w14:pos="0">
                  <w14:srgbClr w14:val="7B32B2"/>
                </w14:gs>
                <w14:gs w14:pos="100000">
                  <w14:srgbClr w14:val="401A5D"/>
                </w14:gs>
              </w14:gsLst>
              <w14:lin w14:ang="0" w14:scaled="0"/>
            </w14:gradFill>
          </w14:textFill>
        </w:rPr>
      </w:pPr>
      <w:r>
        <w:rPr>
          <w:rFonts w:ascii="Franklin Gothic Medium" w:hAnsi="Franklin Gothic Medium" w:cs="Franklin Gothic Medium"/>
          <w:b/>
          <w:bCs/>
          <w:color w:val="0070C0"/>
          <w:sz w:val="28"/>
          <w:szCs w:val="28"/>
          <w:lang w:val="en-IN"/>
          <w14:textFill>
            <w14:gradFill>
              <w14:gsLst>
                <w14:gs w14:pos="0">
                  <w14:srgbClr w14:val="7B32B2"/>
                </w14:gs>
                <w14:gs w14:pos="100000">
                  <w14:srgbClr w14:val="401A5D"/>
                </w14:gs>
              </w14:gsLst>
              <w14:lin w14:ang="0" w14:scaled="0"/>
            </w14:gradFill>
          </w14:textFill>
        </w:rPr>
        <w:t xml:space="preserve">Use IBM </w:t>
      </w:r>
      <w:proofErr w:type="spellStart"/>
      <w:r>
        <w:rPr>
          <w:rFonts w:ascii="Franklin Gothic Medium" w:hAnsi="Franklin Gothic Medium" w:cs="Franklin Gothic Medium"/>
          <w:b/>
          <w:bCs/>
          <w:color w:val="0070C0"/>
          <w:sz w:val="28"/>
          <w:szCs w:val="28"/>
          <w:lang w:val="en-IN"/>
          <w14:textFill>
            <w14:gradFill>
              <w14:gsLst>
                <w14:gs w14:pos="0">
                  <w14:srgbClr w14:val="7B32B2"/>
                </w14:gs>
                <w14:gs w14:pos="100000">
                  <w14:srgbClr w14:val="401A5D"/>
                </w14:gs>
              </w14:gsLst>
              <w14:lin w14:ang="0" w14:scaled="0"/>
            </w14:gradFill>
          </w14:textFill>
        </w:rPr>
        <w:t>Cognos</w:t>
      </w:r>
      <w:proofErr w:type="spellEnd"/>
      <w:r>
        <w:rPr>
          <w:rFonts w:ascii="Franklin Gothic Medium" w:hAnsi="Franklin Gothic Medium" w:cs="Franklin Gothic Medium"/>
          <w:b/>
          <w:bCs/>
          <w:color w:val="0070C0"/>
          <w:sz w:val="28"/>
          <w:szCs w:val="28"/>
          <w:lang w:val="en-IN"/>
          <w14:textFill>
            <w14:gradFill>
              <w14:gsLst>
                <w14:gs w14:pos="0">
                  <w14:srgbClr w14:val="7B32B2"/>
                </w14:gs>
                <w14:gs w14:pos="100000">
                  <w14:srgbClr w14:val="401A5D"/>
                </w14:gs>
              </w14:gsLst>
              <w14:lin w14:ang="0" w14:scaled="0"/>
            </w14:gradFill>
          </w14:textFill>
        </w:rPr>
        <w:t xml:space="preserve"> to create interactive dashboards and reports that display insights such as popular pages, traffic sources, and user engagement metrics.</w:t>
      </w:r>
    </w:p>
    <w:p w:rsidR="009F3EAB" w:rsidRDefault="00A64164">
      <w:pPr>
        <w:tabs>
          <w:tab w:val="left" w:pos="1832"/>
        </w:tabs>
        <w:ind w:leftChars="127" w:left="654" w:hangingChars="200" w:hanging="400"/>
      </w:pPr>
      <w:r>
        <w:rPr>
          <w:noProof/>
          <w:lang w:val="en-IN" w:eastAsia="en-IN"/>
        </w:rPr>
        <w:drawing>
          <wp:inline distT="0" distB="0" distL="114300" distR="114300">
            <wp:extent cx="5720715" cy="3217545"/>
            <wp:effectExtent l="0" t="0" r="13335"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2"/>
                    <a:stretch>
                      <a:fillRect/>
                    </a:stretch>
                  </pic:blipFill>
                  <pic:spPr>
                    <a:xfrm>
                      <a:off x="0" y="0"/>
                      <a:ext cx="5720715" cy="3217545"/>
                    </a:xfrm>
                    <a:prstGeom prst="rect">
                      <a:avLst/>
                    </a:prstGeom>
                    <a:noFill/>
                    <a:ln>
                      <a:noFill/>
                    </a:ln>
                  </pic:spPr>
                </pic:pic>
              </a:graphicData>
            </a:graphic>
          </wp:inline>
        </w:drawing>
      </w:r>
    </w:p>
    <w:p w:rsidR="009F3EAB" w:rsidRDefault="00A64164">
      <w:pPr>
        <w:ind w:firstLine="720"/>
        <w:rPr>
          <w:rFonts w:ascii="Times New Roman" w:eastAsia="SimSun" w:hAnsi="Times New Roman" w:cs="Times New Roman"/>
          <w:b/>
          <w:bCs/>
          <w:color w:val="7030A0"/>
          <w:sz w:val="36"/>
          <w:szCs w:val="36"/>
          <w:lang w:bidi="ar"/>
        </w:rPr>
      </w:pPr>
      <w:r>
        <w:rPr>
          <w:rFonts w:ascii="Times New Roman" w:eastAsia="SimSun" w:hAnsi="Times New Roman" w:cs="Times New Roman"/>
          <w:b/>
          <w:bCs/>
          <w:color w:val="7030A0"/>
          <w:sz w:val="36"/>
          <w:szCs w:val="36"/>
          <w:lang w:bidi="ar"/>
        </w:rPr>
        <w:t>• Explain how the insights from the analysis can help website owners improve user experience.</w:t>
      </w:r>
    </w:p>
    <w:p w:rsidR="009F3EAB" w:rsidRDefault="009F3EAB">
      <w:pPr>
        <w:tabs>
          <w:tab w:val="left" w:pos="1832"/>
        </w:tabs>
        <w:ind w:leftChars="127" w:left="654" w:hangingChars="200" w:hanging="400"/>
      </w:pPr>
    </w:p>
    <w:p w:rsidR="009F3EAB" w:rsidRDefault="009F3EAB">
      <w:pPr>
        <w:tabs>
          <w:tab w:val="left" w:pos="1832"/>
        </w:tabs>
        <w:ind w:leftChars="127" w:left="654" w:hangingChars="200" w:hanging="400"/>
        <w:rPr>
          <w:lang w:val="en-IN"/>
        </w:rPr>
      </w:pPr>
    </w:p>
    <w:p w:rsidR="009F3EAB" w:rsidRDefault="00A64164">
      <w:pPr>
        <w:ind w:firstLine="720"/>
        <w:rPr>
          <w:rFonts w:ascii="Times New Roman" w:eastAsia="Arial" w:hAnsi="Times New Roman" w:cs="Times New Roman"/>
          <w:color w:val="202124"/>
          <w:sz w:val="44"/>
          <w:szCs w:val="44"/>
          <w:shd w:val="clear" w:color="auto" w:fill="FFFFFF"/>
          <w14:textFill>
            <w14:gradFill>
              <w14:gsLst>
                <w14:gs w14:pos="0">
                  <w14:srgbClr w14:val="FBFB11"/>
                </w14:gs>
                <w14:gs w14:pos="100000">
                  <w14:srgbClr w14:val="838309"/>
                </w14:gs>
              </w14:gsLst>
              <w14:lin w14:ang="0" w14:scaled="0"/>
            </w14:gradFill>
          </w14:textFill>
        </w:rPr>
      </w:pPr>
      <w:r>
        <w:rPr>
          <w:rFonts w:ascii="Times New Roman" w:eastAsia="Arial" w:hAnsi="Times New Roman" w:cs="Times New Roman"/>
          <w:color w:val="202124"/>
          <w:sz w:val="44"/>
          <w:szCs w:val="44"/>
          <w:shd w:val="clear" w:color="auto" w:fill="FFFFFF"/>
          <w14:textFill>
            <w14:gradFill>
              <w14:gsLst>
                <w14:gs w14:pos="0">
                  <w14:srgbClr w14:val="FBFB11"/>
                </w14:gs>
                <w14:gs w14:pos="100000">
                  <w14:srgbClr w14:val="838309"/>
                </w14:gs>
              </w14:gsLst>
              <w14:lin w14:ang="0" w14:scaled="0"/>
            </w14:gradFill>
          </w14:textFill>
        </w:rPr>
        <w:t>Website traffic analysis provides valuable insigh</w:t>
      </w:r>
      <w:r>
        <w:rPr>
          <w:rFonts w:ascii="Times New Roman" w:eastAsia="Arial" w:hAnsi="Times New Roman" w:cs="Times New Roman"/>
          <w:color w:val="202124"/>
          <w:sz w:val="44"/>
          <w:szCs w:val="44"/>
          <w:shd w:val="clear" w:color="auto" w:fill="FFFFFF"/>
          <w14:textFill>
            <w14:gradFill>
              <w14:gsLst>
                <w14:gs w14:pos="0">
                  <w14:srgbClr w14:val="FBFB11"/>
                </w14:gs>
                <w14:gs w14:pos="100000">
                  <w14:srgbClr w14:val="838309"/>
                </w14:gs>
              </w14:gsLst>
              <w14:lin w14:ang="0" w14:scaled="0"/>
            </w14:gradFill>
          </w14:textFill>
        </w:rPr>
        <w:t>ts that drive actionable strategies. </w:t>
      </w:r>
    </w:p>
    <w:p w:rsidR="009F3EAB" w:rsidRDefault="00A64164">
      <w:pPr>
        <w:ind w:firstLine="720"/>
        <w:rPr>
          <w:rFonts w:ascii="Times New Roman" w:eastAsia="Arial" w:hAnsi="Times New Roman" w:cs="Times New Roman"/>
          <w:color w:val="202124"/>
          <w:sz w:val="44"/>
          <w:szCs w:val="44"/>
          <w:shd w:val="clear" w:color="auto" w:fill="FFFFFF"/>
          <w14:textFill>
            <w14:gradFill>
              <w14:gsLst>
                <w14:gs w14:pos="0">
                  <w14:srgbClr w14:val="FBFB11"/>
                </w14:gs>
                <w14:gs w14:pos="100000">
                  <w14:srgbClr w14:val="838309"/>
                </w14:gs>
              </w14:gsLst>
              <w14:lin w14:ang="0" w14:scaled="0"/>
            </w14:gradFill>
          </w14:textFill>
        </w:rPr>
      </w:pPr>
      <w:r>
        <w:rPr>
          <w:rFonts w:ascii="Times New Roman" w:eastAsia="Arial" w:hAnsi="Times New Roman" w:cs="Times New Roman"/>
          <w:color w:val="040C28"/>
          <w:sz w:val="44"/>
          <w:szCs w:val="44"/>
          <w14:textFill>
            <w14:gradFill>
              <w14:gsLst>
                <w14:gs w14:pos="0">
                  <w14:srgbClr w14:val="FBFB11"/>
                </w14:gs>
                <w14:gs w14:pos="100000">
                  <w14:srgbClr w14:val="838309"/>
                </w14:gs>
              </w14:gsLst>
              <w14:lin w14:ang="0" w14:scaled="0"/>
            </w14:gradFill>
          </w14:textFill>
        </w:rPr>
        <w:t>By analyzing visitor behavior, businesses can optimize their webs</w:t>
      </w:r>
      <w:r>
        <w:rPr>
          <w:rFonts w:ascii="Times New Roman" w:eastAsia="Arial" w:hAnsi="Times New Roman" w:cs="Times New Roman"/>
          <w:color w:val="040C28"/>
          <w:sz w:val="44"/>
          <w:szCs w:val="44"/>
          <w14:textFill>
            <w14:gradFill>
              <w14:gsLst>
                <w14:gs w14:pos="0">
                  <w14:srgbClr w14:val="FBFB11"/>
                </w14:gs>
                <w14:gs w14:pos="100000">
                  <w14:srgbClr w14:val="838309"/>
                </w14:gs>
              </w14:gsLst>
              <w14:lin w14:ang="0" w14:scaled="0"/>
            </w14:gradFill>
          </w14:textFill>
        </w:rPr>
        <w:t>ite and improve user experience</w:t>
      </w:r>
      <w:r>
        <w:rPr>
          <w:rFonts w:ascii="Times New Roman" w:eastAsia="Arial" w:hAnsi="Times New Roman" w:cs="Times New Roman"/>
          <w:color w:val="202124"/>
          <w:sz w:val="44"/>
          <w:szCs w:val="44"/>
          <w:shd w:val="clear" w:color="auto" w:fill="FFFFFF"/>
          <w14:textFill>
            <w14:gradFill>
              <w14:gsLst>
                <w14:gs w14:pos="0">
                  <w14:srgbClr w14:val="FBFB11"/>
                </w14:gs>
                <w14:gs w14:pos="100000">
                  <w14:srgbClr w14:val="838309"/>
                </w14:gs>
              </w14:gsLst>
              <w14:lin w14:ang="0" w14:scaled="0"/>
            </w14:gradFill>
          </w14:textFill>
        </w:rPr>
        <w:t xml:space="preserve">. </w:t>
      </w:r>
    </w:p>
    <w:p w:rsidR="009F3EAB" w:rsidRDefault="00A64164">
      <w:pPr>
        <w:ind w:firstLine="720"/>
        <w:rPr>
          <w:rFonts w:ascii="Times New Roman" w:eastAsia="Arial" w:hAnsi="Times New Roman" w:cs="Times New Roman"/>
          <w:color w:val="202124"/>
          <w:sz w:val="44"/>
          <w:szCs w:val="44"/>
          <w:shd w:val="clear" w:color="auto" w:fill="FFFFFF"/>
          <w14:textFill>
            <w14:gradFill>
              <w14:gsLst>
                <w14:gs w14:pos="0">
                  <w14:srgbClr w14:val="FBFB11"/>
                </w14:gs>
                <w14:gs w14:pos="100000">
                  <w14:srgbClr w14:val="838309"/>
                </w14:gs>
              </w14:gsLst>
              <w14:lin w14:ang="0" w14:scaled="0"/>
            </w14:gradFill>
          </w14:textFill>
        </w:rPr>
      </w:pPr>
      <w:r>
        <w:rPr>
          <w:rFonts w:ascii="Times New Roman" w:eastAsia="Arial" w:hAnsi="Times New Roman" w:cs="Times New Roman"/>
          <w:color w:val="202124"/>
          <w:sz w:val="44"/>
          <w:szCs w:val="44"/>
          <w:shd w:val="clear" w:color="auto" w:fill="FFFFFF"/>
          <w14:textFill>
            <w14:gradFill>
              <w14:gsLst>
                <w14:gs w14:pos="0">
                  <w14:srgbClr w14:val="FBFB11"/>
                </w14:gs>
                <w14:gs w14:pos="100000">
                  <w14:srgbClr w14:val="838309"/>
                </w14:gs>
              </w14:gsLst>
              <w14:lin w14:ang="0" w14:scaled="0"/>
            </w14:gradFill>
          </w14:textFill>
        </w:rPr>
        <w:t>For instance, identifying popular landing pages helps focus content creation efforts on what resonates with the audience.</w:t>
      </w:r>
    </w:p>
    <w:p w:rsidR="009F3EAB" w:rsidRDefault="009F3EAB">
      <w:pPr>
        <w:ind w:firstLine="720"/>
        <w:rPr>
          <w:rFonts w:ascii="Times New Roman" w:eastAsia="Arial" w:hAnsi="Times New Roman" w:cs="Times New Roman"/>
          <w:color w:val="202124"/>
          <w:sz w:val="44"/>
          <w:szCs w:val="44"/>
          <w:shd w:val="clear" w:color="auto" w:fill="FFFFFF"/>
        </w:rPr>
      </w:pPr>
    </w:p>
    <w:p w:rsidR="009F3EAB" w:rsidRDefault="00A64164">
      <w:pPr>
        <w:shd w:val="clear" w:color="auto" w:fill="FFFFFF"/>
        <w:spacing w:before="180" w:after="180"/>
        <w:rPr>
          <w:rFonts w:ascii="Arial" w:hAnsi="Arial" w:cs="Arial"/>
          <w:b/>
          <w:bCs/>
          <w:color w:val="202124"/>
          <w:sz w:val="40"/>
          <w:szCs w:val="40"/>
          <w:lang w:val="en-IN"/>
        </w:rPr>
      </w:pPr>
      <w:r>
        <w:rPr>
          <w:rFonts w:ascii="Arial" w:eastAsia="Arial" w:hAnsi="Arial" w:cs="Arial"/>
          <w:b/>
          <w:bCs/>
          <w:color w:val="202124"/>
          <w:sz w:val="40"/>
          <w:szCs w:val="40"/>
          <w:shd w:val="clear" w:color="auto" w:fill="FFFFFF"/>
          <w:lang w:val="en-IN" w:bidi="ar"/>
        </w:rPr>
        <w:t>I</w:t>
      </w:r>
      <w:proofErr w:type="spellStart"/>
      <w:r>
        <w:rPr>
          <w:rFonts w:ascii="Arial" w:eastAsia="Arial" w:hAnsi="Arial" w:cs="Arial"/>
          <w:b/>
          <w:bCs/>
          <w:color w:val="202124"/>
          <w:sz w:val="40"/>
          <w:szCs w:val="40"/>
          <w:shd w:val="clear" w:color="auto" w:fill="FFFFFF"/>
          <w:lang w:bidi="ar"/>
        </w:rPr>
        <w:t>nsights</w:t>
      </w:r>
      <w:proofErr w:type="spellEnd"/>
      <w:r>
        <w:rPr>
          <w:rFonts w:ascii="Arial" w:eastAsia="Arial" w:hAnsi="Arial" w:cs="Arial"/>
          <w:b/>
          <w:bCs/>
          <w:color w:val="202124"/>
          <w:sz w:val="40"/>
          <w:szCs w:val="40"/>
          <w:shd w:val="clear" w:color="auto" w:fill="FFFFFF"/>
          <w:lang w:bidi="ar"/>
        </w:rPr>
        <w:t xml:space="preserve"> can I get from web analytics</w:t>
      </w:r>
      <w:r>
        <w:rPr>
          <w:rFonts w:ascii="Arial" w:eastAsia="Arial" w:hAnsi="Arial" w:cs="Arial"/>
          <w:b/>
          <w:bCs/>
          <w:color w:val="202124"/>
          <w:sz w:val="40"/>
          <w:szCs w:val="40"/>
          <w:shd w:val="clear" w:color="auto" w:fill="FFFFFF"/>
          <w:lang w:val="en-IN" w:bidi="ar"/>
        </w:rPr>
        <w:t>:</w:t>
      </w:r>
    </w:p>
    <w:p w:rsidR="009F3EAB" w:rsidRDefault="00A64164">
      <w:pPr>
        <w:shd w:val="clear" w:color="auto" w:fill="FFFFFF"/>
        <w:rPr>
          <w:rFonts w:ascii="Arial" w:eastAsia="Arial" w:hAnsi="Arial" w:cs="Arial"/>
          <w:b/>
          <w:bCs/>
          <w:color w:val="4D5156"/>
          <w:sz w:val="40"/>
          <w:szCs w:val="40"/>
          <w:shd w:val="clear" w:color="auto" w:fill="FFFFFF"/>
          <w:lang w:bidi="ar"/>
        </w:rPr>
      </w:pPr>
      <w:r>
        <w:rPr>
          <w:rFonts w:ascii="Arial" w:eastAsia="Arial" w:hAnsi="Arial" w:cs="Arial"/>
          <w:b/>
          <w:bCs/>
          <w:color w:val="4D5156"/>
          <w:sz w:val="40"/>
          <w:szCs w:val="40"/>
          <w:shd w:val="clear" w:color="auto" w:fill="FFFFFF"/>
          <w:lang w:bidi="ar"/>
        </w:rPr>
        <w:t>For example,</w:t>
      </w:r>
    </w:p>
    <w:p w:rsidR="009F3EAB" w:rsidRDefault="00A64164">
      <w:pPr>
        <w:shd w:val="clear" w:color="auto" w:fill="FFFFFF"/>
        <w:ind w:firstLine="720"/>
        <w:rPr>
          <w:rFonts w:ascii="Arial" w:eastAsia="Arial" w:hAnsi="Arial" w:cs="Arial"/>
          <w:b/>
          <w:bCs/>
          <w:color w:val="4D5156"/>
          <w:sz w:val="40"/>
          <w:szCs w:val="40"/>
          <w:shd w:val="clear" w:color="auto" w:fill="FFFFFF"/>
          <w:lang w:bidi="ar"/>
          <w14:textFill>
            <w14:gradFill>
              <w14:gsLst>
                <w14:gs w14:pos="0">
                  <w14:srgbClr w14:val="FE4444"/>
                </w14:gs>
                <w14:gs w14:pos="100000">
                  <w14:srgbClr w14:val="832B2B"/>
                </w14:gs>
              </w14:gsLst>
              <w14:lin w14:ang="0" w14:scaled="0"/>
            </w14:gradFill>
          </w14:textFill>
        </w:rPr>
      </w:pPr>
      <w:r>
        <w:rPr>
          <w:rFonts w:ascii="Arial" w:eastAsia="Arial" w:hAnsi="Arial" w:cs="Arial"/>
          <w:b/>
          <w:bCs/>
          <w:color w:val="4D5156"/>
          <w:sz w:val="40"/>
          <w:szCs w:val="40"/>
          <w:shd w:val="clear" w:color="auto" w:fill="FFFFFF"/>
          <w:lang w:bidi="ar"/>
          <w14:textFill>
            <w14:gradFill>
              <w14:gsLst>
                <w14:gs w14:pos="0">
                  <w14:srgbClr w14:val="FE4444"/>
                </w14:gs>
                <w14:gs w14:pos="100000">
                  <w14:srgbClr w14:val="832B2B"/>
                </w14:gs>
              </w14:gsLst>
              <w14:lin w14:ang="0" w14:scaled="0"/>
            </w14:gradFill>
          </w14:textFill>
        </w:rPr>
        <w:t xml:space="preserve"> </w:t>
      </w:r>
      <w:proofErr w:type="gramStart"/>
      <w:r>
        <w:rPr>
          <w:rFonts w:ascii="Arial" w:eastAsia="Arial" w:hAnsi="Arial" w:cs="Arial"/>
          <w:b/>
          <w:bCs/>
          <w:color w:val="4D5156"/>
          <w:sz w:val="40"/>
          <w:szCs w:val="40"/>
          <w:shd w:val="clear" w:color="auto" w:fill="FFFFFF"/>
          <w:lang w:bidi="ar"/>
          <w14:textFill>
            <w14:gradFill>
              <w14:gsLst>
                <w14:gs w14:pos="0">
                  <w14:srgbClr w14:val="FE4444"/>
                </w14:gs>
                <w14:gs w14:pos="100000">
                  <w14:srgbClr w14:val="832B2B"/>
                </w14:gs>
              </w14:gsLst>
              <w14:lin w14:ang="0" w14:scaled="0"/>
            </w14:gradFill>
          </w14:textFill>
        </w:rPr>
        <w:t>web</w:t>
      </w:r>
      <w:proofErr w:type="gramEnd"/>
      <w:r>
        <w:rPr>
          <w:rFonts w:ascii="Arial" w:eastAsia="Arial" w:hAnsi="Arial" w:cs="Arial"/>
          <w:b/>
          <w:bCs/>
          <w:color w:val="4D5156"/>
          <w:sz w:val="40"/>
          <w:szCs w:val="40"/>
          <w:shd w:val="clear" w:color="auto" w:fill="FFFFFF"/>
          <w:lang w:bidi="ar"/>
          <w14:textFill>
            <w14:gradFill>
              <w14:gsLst>
                <w14:gs w14:pos="0">
                  <w14:srgbClr w14:val="FE4444"/>
                </w14:gs>
                <w14:gs w14:pos="100000">
                  <w14:srgbClr w14:val="832B2B"/>
                </w14:gs>
              </w14:gsLst>
              <w14:lin w14:ang="0" w14:scaled="0"/>
            </w14:gradFill>
          </w14:textFill>
        </w:rPr>
        <w:t xml:space="preserve"> analytics will show you </w:t>
      </w:r>
      <w:r>
        <w:rPr>
          <w:rFonts w:ascii="Arial" w:eastAsia="Arial" w:hAnsi="Arial" w:cs="Arial"/>
          <w:b/>
          <w:bCs/>
          <w:color w:val="040C28"/>
          <w:sz w:val="40"/>
          <w:szCs w:val="40"/>
          <w:shd w:val="clear" w:color="auto" w:fill="FFFFFF"/>
          <w:lang w:bidi="ar"/>
          <w14:textFill>
            <w14:gradFill>
              <w14:gsLst>
                <w14:gs w14:pos="0">
                  <w14:srgbClr w14:val="FE4444"/>
                </w14:gs>
                <w14:gs w14:pos="100000">
                  <w14:srgbClr w14:val="832B2B"/>
                </w14:gs>
              </w14:gsLst>
              <w14:lin w14:ang="0" w14:scaled="0"/>
            </w14:gradFill>
          </w14:textFill>
        </w:rPr>
        <w:t xml:space="preserve">the most popular pages on your website, and the most </w:t>
      </w:r>
      <w:r>
        <w:rPr>
          <w:rFonts w:ascii="Arial" w:eastAsia="Arial" w:hAnsi="Arial" w:cs="Arial"/>
          <w:b/>
          <w:bCs/>
          <w:color w:val="040C28"/>
          <w:sz w:val="40"/>
          <w:szCs w:val="40"/>
          <w:shd w:val="clear" w:color="auto" w:fill="FFFFFF"/>
          <w:lang w:bidi="ar"/>
          <w14:textFill>
            <w14:gradFill>
              <w14:gsLst>
                <w14:gs w14:pos="0">
                  <w14:srgbClr w14:val="FE4444"/>
                </w14:gs>
                <w14:gs w14:pos="100000">
                  <w14:srgbClr w14:val="832B2B"/>
                </w14:gs>
              </w14:gsLst>
              <w14:lin w14:ang="0" w14:scaled="0"/>
            </w14:gradFill>
          </w14:textFill>
        </w:rPr>
        <w:t>popular paths to purchase</w:t>
      </w:r>
      <w:r>
        <w:rPr>
          <w:rFonts w:ascii="Arial" w:eastAsia="Arial" w:hAnsi="Arial" w:cs="Arial"/>
          <w:b/>
          <w:bCs/>
          <w:color w:val="4D5156"/>
          <w:sz w:val="40"/>
          <w:szCs w:val="40"/>
          <w:shd w:val="clear" w:color="auto" w:fill="FFFFFF"/>
          <w:lang w:bidi="ar"/>
          <w14:textFill>
            <w14:gradFill>
              <w14:gsLst>
                <w14:gs w14:pos="0">
                  <w14:srgbClr w14:val="FE4444"/>
                </w14:gs>
                <w14:gs w14:pos="100000">
                  <w14:srgbClr w14:val="832B2B"/>
                </w14:gs>
              </w14:gsLst>
              <w14:lin w14:ang="0" w14:scaled="0"/>
            </w14:gradFill>
          </w14:textFill>
        </w:rPr>
        <w:t>. With website analytics, you can also accurately track the effectiveness of your online marketing campaigns to help inform future effort</w:t>
      </w:r>
      <w:r>
        <w:rPr>
          <w:rFonts w:ascii="Arial" w:eastAsia="Arial" w:hAnsi="Arial" w:cs="Arial"/>
          <w:b/>
          <w:bCs/>
          <w:color w:val="4D5156"/>
          <w:sz w:val="40"/>
          <w:szCs w:val="40"/>
          <w:shd w:val="clear" w:color="auto" w:fill="FFFFFF"/>
          <w:lang w:bidi="ar"/>
          <w14:textFill>
            <w14:gradFill>
              <w14:gsLst>
                <w14:gs w14:pos="0">
                  <w14:srgbClr w14:val="FE4444"/>
                </w14:gs>
                <w14:gs w14:pos="100000">
                  <w14:srgbClr w14:val="832B2B"/>
                </w14:gs>
              </w14:gsLst>
              <w14:lin w14:ang="0" w14:scaled="0"/>
            </w14:gradFill>
          </w14:textFill>
        </w:rPr>
        <w:t>s.</w:t>
      </w:r>
    </w:p>
    <w:p w:rsidR="009F3EAB" w:rsidRDefault="009F3EAB">
      <w:pPr>
        <w:shd w:val="clear" w:color="auto" w:fill="FFFFFF"/>
        <w:ind w:firstLine="720"/>
        <w:rPr>
          <w:rFonts w:ascii="Arial" w:eastAsia="Arial" w:hAnsi="Arial" w:cs="Arial"/>
          <w:b/>
          <w:bCs/>
          <w:color w:val="4D5156"/>
          <w:sz w:val="40"/>
          <w:szCs w:val="40"/>
          <w:shd w:val="clear" w:color="auto" w:fill="FFFFFF"/>
          <w:lang w:bidi="ar"/>
        </w:rPr>
      </w:pPr>
    </w:p>
    <w:p w:rsidR="009F3EAB" w:rsidRDefault="00A64164">
      <w:pPr>
        <w:shd w:val="clear" w:color="auto" w:fill="FFFFFF"/>
        <w:spacing w:before="180" w:after="180"/>
        <w:rPr>
          <w:rFonts w:ascii="Arial" w:hAnsi="Arial" w:cs="Arial"/>
          <w:b/>
          <w:bCs/>
          <w:color w:val="202124"/>
          <w:sz w:val="36"/>
          <w:szCs w:val="36"/>
        </w:rPr>
      </w:pPr>
      <w:proofErr w:type="gramStart"/>
      <w:r>
        <w:rPr>
          <w:rFonts w:ascii="Arial" w:eastAsia="Arial" w:hAnsi="Arial" w:cs="Arial"/>
          <w:b/>
          <w:bCs/>
          <w:color w:val="202124"/>
          <w:sz w:val="36"/>
          <w:szCs w:val="36"/>
          <w:shd w:val="clear" w:color="auto" w:fill="FFFFFF"/>
          <w:lang w:bidi="ar"/>
        </w:rPr>
        <w:t>the</w:t>
      </w:r>
      <w:proofErr w:type="gramEnd"/>
      <w:r>
        <w:rPr>
          <w:rFonts w:ascii="Arial" w:eastAsia="Arial" w:hAnsi="Arial" w:cs="Arial"/>
          <w:b/>
          <w:bCs/>
          <w:color w:val="202124"/>
          <w:sz w:val="36"/>
          <w:szCs w:val="36"/>
          <w:shd w:val="clear" w:color="auto" w:fill="FFFFFF"/>
          <w:lang w:bidi="ar"/>
        </w:rPr>
        <w:t xml:space="preserve"> benefit of a website analysis</w:t>
      </w:r>
    </w:p>
    <w:p w:rsidR="009F3EAB" w:rsidRDefault="00A64164">
      <w:pPr>
        <w:shd w:val="clear" w:color="auto" w:fill="FFFFFF"/>
        <w:ind w:firstLine="720"/>
        <w:rPr>
          <w:rFonts w:ascii="Arial" w:eastAsia="Arial" w:hAnsi="Arial" w:cs="Arial"/>
          <w:b/>
          <w:bCs/>
          <w:color w:val="FF0000"/>
          <w:sz w:val="36"/>
          <w:szCs w:val="36"/>
          <w:shd w:val="clear" w:color="auto" w:fill="FFFFFF"/>
          <w:lang w:bidi="ar"/>
        </w:rPr>
      </w:pPr>
      <w:r>
        <w:rPr>
          <w:rFonts w:ascii="Arial" w:eastAsia="Arial" w:hAnsi="Arial" w:cs="Arial"/>
          <w:b/>
          <w:bCs/>
          <w:color w:val="FF0000"/>
          <w:sz w:val="36"/>
          <w:szCs w:val="36"/>
          <w:shd w:val="clear" w:color="auto" w:fill="FFFFFF"/>
          <w:lang w:bidi="ar"/>
        </w:rPr>
        <w:t xml:space="preserve">Website analytics are a useful tool in </w:t>
      </w:r>
      <w:proofErr w:type="spellStart"/>
      <w:r>
        <w:rPr>
          <w:rFonts w:ascii="Arial" w:eastAsia="Arial" w:hAnsi="Arial" w:cs="Arial"/>
          <w:b/>
          <w:bCs/>
          <w:color w:val="FF0000"/>
          <w:sz w:val="36"/>
          <w:szCs w:val="36"/>
          <w:shd w:val="clear" w:color="auto" w:fill="FFFFFF"/>
          <w:lang w:bidi="ar"/>
        </w:rPr>
        <w:t>optimising</w:t>
      </w:r>
      <w:proofErr w:type="spellEnd"/>
      <w:r>
        <w:rPr>
          <w:rFonts w:ascii="Arial" w:eastAsia="Arial" w:hAnsi="Arial" w:cs="Arial"/>
          <w:b/>
          <w:bCs/>
          <w:color w:val="FF0000"/>
          <w:sz w:val="36"/>
          <w:szCs w:val="36"/>
          <w:shd w:val="clear" w:color="auto" w:fill="FFFFFF"/>
          <w:lang w:bidi="ar"/>
        </w:rPr>
        <w:t xml:space="preserve"> your website performance by highlighting how users are interacting with </w:t>
      </w:r>
      <w:r>
        <w:rPr>
          <w:rFonts w:ascii="Arial" w:eastAsia="Arial" w:hAnsi="Arial" w:cs="Arial"/>
          <w:b/>
          <w:bCs/>
          <w:color w:val="FF0000"/>
          <w:sz w:val="36"/>
          <w:szCs w:val="36"/>
          <w:shd w:val="clear" w:color="auto" w:fill="FFFFFF"/>
          <w:lang w:bidi="ar"/>
        </w:rPr>
        <w:t>your data. Not only does it allow you to understand how well your website is performing, but it provides insightful data about your visitors.</w:t>
      </w:r>
    </w:p>
    <w:p w:rsidR="009F3EAB" w:rsidRDefault="009F3EAB">
      <w:pPr>
        <w:shd w:val="clear" w:color="auto" w:fill="FFFFFF"/>
        <w:ind w:firstLine="720"/>
        <w:rPr>
          <w:rFonts w:ascii="Arial" w:eastAsia="Arial" w:hAnsi="Arial" w:cs="Arial"/>
          <w:b/>
          <w:bCs/>
          <w:color w:val="4D5156"/>
          <w:sz w:val="56"/>
          <w:szCs w:val="56"/>
          <w:shd w:val="clear" w:color="auto" w:fill="FFFFFF"/>
          <w:lang w:bidi="ar"/>
        </w:rPr>
      </w:pPr>
    </w:p>
    <w:p w:rsidR="009F3EAB" w:rsidRDefault="00A64164">
      <w:pPr>
        <w:shd w:val="clear" w:color="auto" w:fill="FFFFFF"/>
        <w:rPr>
          <w:rFonts w:ascii="Arial" w:eastAsia="Arial" w:hAnsi="Arial" w:cs="Arial"/>
          <w:b/>
          <w:bCs/>
          <w:color w:val="4D5156"/>
          <w:sz w:val="56"/>
          <w:szCs w:val="56"/>
          <w:shd w:val="clear" w:color="auto" w:fill="FFFFFF"/>
          <w:lang w:val="en-IN" w:bidi="ar"/>
        </w:rPr>
      </w:pPr>
      <w:r>
        <w:rPr>
          <w:rFonts w:ascii="Times New Roman" w:eastAsia="SimSun" w:hAnsi="Times New Roman" w:cs="Times New Roman"/>
          <w:b/>
          <w:bCs/>
          <w:color w:val="7030A0"/>
          <w:sz w:val="56"/>
          <w:szCs w:val="56"/>
          <w:lang w:val="en-IN" w:bidi="ar"/>
        </w:rPr>
        <w:t>T</w:t>
      </w:r>
      <w:r>
        <w:rPr>
          <w:rFonts w:ascii="Times New Roman" w:eastAsia="SimSun" w:hAnsi="Times New Roman" w:cs="Times New Roman"/>
          <w:b/>
          <w:bCs/>
          <w:color w:val="7030A0"/>
          <w:sz w:val="56"/>
          <w:szCs w:val="56"/>
          <w:lang w:bidi="ar"/>
        </w:rPr>
        <w:t>he insights from the analysis</w:t>
      </w:r>
      <w:r>
        <w:rPr>
          <w:rFonts w:ascii="Times New Roman" w:eastAsia="SimSun" w:hAnsi="Times New Roman" w:cs="Times New Roman"/>
          <w:b/>
          <w:bCs/>
          <w:color w:val="7030A0"/>
          <w:sz w:val="56"/>
          <w:szCs w:val="56"/>
          <w:lang w:val="en-IN" w:bidi="ar"/>
        </w:rPr>
        <w:t>:</w:t>
      </w:r>
    </w:p>
    <w:p w:rsidR="009F3EAB" w:rsidRDefault="009F3EAB">
      <w:pPr>
        <w:shd w:val="clear" w:color="auto" w:fill="FFFFFF"/>
        <w:ind w:firstLine="720"/>
        <w:rPr>
          <w:rFonts w:ascii="Arial" w:eastAsia="Arial" w:hAnsi="Arial" w:cs="Arial"/>
          <w:b/>
          <w:bCs/>
          <w:color w:val="4D5156"/>
          <w:sz w:val="36"/>
          <w:szCs w:val="36"/>
          <w:shd w:val="clear" w:color="auto" w:fill="FFFFFF"/>
          <w:lang w:bidi="ar"/>
        </w:rPr>
      </w:pPr>
    </w:p>
    <w:p w:rsidR="009F3EAB" w:rsidRDefault="00A64164">
      <w:pPr>
        <w:pStyle w:val="Heading2"/>
        <w:shd w:val="clear" w:color="auto" w:fill="FFFFFF"/>
        <w:spacing w:before="600" w:beforeAutospacing="0" w:after="225" w:afterAutospacing="0" w:line="510" w:lineRule="atLeast"/>
        <w:textAlignment w:val="baseline"/>
        <w:rPr>
          <w:rFonts w:ascii="Arial" w:eastAsia="Arial" w:hAnsi="Arial" w:cs="Arial" w:hint="default"/>
          <w:color w:val="000000"/>
          <w:sz w:val="48"/>
          <w:szCs w:val="48"/>
        </w:rPr>
      </w:pPr>
      <w:r>
        <w:rPr>
          <w:rFonts w:ascii="Arial" w:eastAsia="Arial" w:hAnsi="Arial" w:cs="Arial" w:hint="default"/>
          <w:color w:val="000000"/>
          <w:sz w:val="48"/>
          <w:szCs w:val="48"/>
          <w:shd w:val="clear" w:color="auto" w:fill="FFFFFF"/>
        </w:rPr>
        <w:t>Analyze Your Keywords</w:t>
      </w:r>
    </w:p>
    <w:p w:rsidR="009F3EAB" w:rsidRDefault="00A64164">
      <w:pPr>
        <w:pStyle w:val="Heading4"/>
        <w:shd w:val="clear" w:color="auto" w:fill="FFFFFF"/>
        <w:spacing w:beforeAutospacing="0" w:after="225" w:afterAutospacing="0" w:line="375" w:lineRule="atLeast"/>
        <w:textAlignment w:val="baseline"/>
        <w:rPr>
          <w:rFonts w:ascii="Arial" w:eastAsia="Arial" w:hAnsi="Arial" w:cs="Arial" w:hint="default"/>
          <w:color w:val="000000"/>
          <w:sz w:val="31"/>
          <w:szCs w:val="31"/>
        </w:rPr>
      </w:pPr>
      <w:r>
        <w:rPr>
          <w:rFonts w:ascii="Arial" w:eastAsia="Arial" w:hAnsi="Arial" w:cs="Arial" w:hint="default"/>
          <w:color w:val="000000"/>
          <w:sz w:val="31"/>
          <w:szCs w:val="31"/>
          <w:shd w:val="clear" w:color="auto" w:fill="FFFFFF"/>
        </w:rPr>
        <w:t xml:space="preserve">Increase the number of potential customers who find your </w:t>
      </w:r>
      <w:r>
        <w:rPr>
          <w:rFonts w:ascii="Arial" w:eastAsia="Arial" w:hAnsi="Arial" w:cs="Arial" w:hint="default"/>
          <w:color w:val="000000"/>
          <w:sz w:val="31"/>
          <w:szCs w:val="31"/>
          <w:shd w:val="clear" w:color="auto" w:fill="FFFFFF"/>
        </w:rPr>
        <w:t>website.</w:t>
      </w:r>
    </w:p>
    <w:p w:rsidR="009F3EAB" w:rsidRDefault="00A64164">
      <w:pPr>
        <w:pStyle w:val="NormalWeb"/>
        <w:shd w:val="clear" w:color="auto" w:fill="FFFFFF"/>
        <w:spacing w:beforeAutospacing="0" w:after="225" w:afterAutospacing="0" w:line="336" w:lineRule="atLeast"/>
        <w:textAlignment w:val="baseline"/>
        <w:rPr>
          <w:rFonts w:eastAsia="Raleway"/>
          <w:b/>
          <w:bCs/>
          <w:color w:val="A8D08D" w:themeColor="accent6" w:themeTint="99"/>
          <w:sz w:val="32"/>
          <w:szCs w:val="32"/>
        </w:rPr>
      </w:pPr>
      <w:r>
        <w:rPr>
          <w:rFonts w:eastAsia="Raleway"/>
          <w:b/>
          <w:bCs/>
          <w:color w:val="A8D08D" w:themeColor="accent6" w:themeTint="99"/>
          <w:sz w:val="32"/>
          <w:szCs w:val="32"/>
          <w:shd w:val="clear" w:color="auto" w:fill="FFFFFF"/>
        </w:rPr>
        <w:t xml:space="preserve">Take a look at the keywords that people are using to find your website. Are they typing in your business name, or are they typing in words or phrases related to your offerings? When searching for a product or service, people don’t type business </w:t>
      </w:r>
      <w:r>
        <w:rPr>
          <w:rFonts w:eastAsia="Raleway"/>
          <w:b/>
          <w:bCs/>
          <w:color w:val="A8D08D" w:themeColor="accent6" w:themeTint="99"/>
          <w:sz w:val="32"/>
          <w:szCs w:val="32"/>
          <w:shd w:val="clear" w:color="auto" w:fill="FFFFFF"/>
        </w:rPr>
        <w:t xml:space="preserve">names into the search engine; they search for the product or service they are looking for, in their particular location or for their specific circumstances. This is why getting found for </w:t>
      </w:r>
      <w:proofErr w:type="gramStart"/>
      <w:r>
        <w:rPr>
          <w:rFonts w:eastAsia="Raleway"/>
          <w:b/>
          <w:bCs/>
          <w:color w:val="A8D08D" w:themeColor="accent6" w:themeTint="99"/>
          <w:sz w:val="32"/>
          <w:szCs w:val="32"/>
          <w:shd w:val="clear" w:color="auto" w:fill="FFFFFF"/>
        </w:rPr>
        <w:t>relevant searches is</w:t>
      </w:r>
      <w:proofErr w:type="gramEnd"/>
      <w:r>
        <w:rPr>
          <w:rFonts w:eastAsia="Raleway"/>
          <w:b/>
          <w:bCs/>
          <w:color w:val="A8D08D" w:themeColor="accent6" w:themeTint="99"/>
          <w:sz w:val="32"/>
          <w:szCs w:val="32"/>
          <w:shd w:val="clear" w:color="auto" w:fill="FFFFFF"/>
        </w:rPr>
        <w:t xml:space="preserve"> of the utmost importance, especially if your bus</w:t>
      </w:r>
      <w:r>
        <w:rPr>
          <w:rFonts w:eastAsia="Raleway"/>
          <w:b/>
          <w:bCs/>
          <w:color w:val="A8D08D" w:themeColor="accent6" w:themeTint="99"/>
          <w:sz w:val="32"/>
          <w:szCs w:val="32"/>
          <w:shd w:val="clear" w:color="auto" w:fill="FFFFFF"/>
        </w:rPr>
        <w:t>iness name doesn’t include or indicate your offerings.</w:t>
      </w:r>
    </w:p>
    <w:p w:rsidR="009F3EAB" w:rsidRDefault="00A64164">
      <w:pPr>
        <w:pStyle w:val="NormalWeb"/>
        <w:shd w:val="clear" w:color="auto" w:fill="FFFFFF"/>
        <w:spacing w:beforeAutospacing="0" w:after="225" w:afterAutospacing="0" w:line="336" w:lineRule="atLeast"/>
        <w:textAlignment w:val="baseline"/>
        <w:rPr>
          <w:rFonts w:eastAsia="Raleway"/>
          <w:b/>
          <w:bCs/>
          <w:color w:val="333333"/>
          <w:sz w:val="32"/>
          <w:szCs w:val="32"/>
          <w:shd w:val="clear" w:color="auto" w:fill="FFFFFF"/>
        </w:rPr>
      </w:pPr>
      <w:r>
        <w:rPr>
          <w:rFonts w:eastAsia="Raleway"/>
          <w:b/>
          <w:bCs/>
          <w:color w:val="333333"/>
          <w:sz w:val="32"/>
          <w:szCs w:val="32"/>
          <w:shd w:val="clear" w:color="auto" w:fill="FFFFFF"/>
        </w:rPr>
        <w:t>To increase the number of people who find your website, </w:t>
      </w:r>
      <w:hyperlink r:id="rId43" w:history="1">
        <w:r>
          <w:rPr>
            <w:rStyle w:val="Hyperlink"/>
            <w:rFonts w:eastAsia="Raleway"/>
            <w:b/>
            <w:bCs/>
            <w:color w:val="F15D2A"/>
            <w:sz w:val="32"/>
            <w:szCs w:val="32"/>
            <w:u w:val="none"/>
            <w:shd w:val="clear" w:color="auto" w:fill="FFFFFF"/>
          </w:rPr>
          <w:t>w</w:t>
        </w:r>
        <w:r>
          <w:rPr>
            <w:rStyle w:val="Hyperlink"/>
            <w:rFonts w:eastAsia="Raleway"/>
            <w:b/>
            <w:bCs/>
            <w:color w:val="F15D2A"/>
            <w:sz w:val="32"/>
            <w:szCs w:val="32"/>
            <w:u w:val="none"/>
            <w:shd w:val="clear" w:color="auto" w:fill="FFFFFF"/>
          </w:rPr>
          <w:t>ork on your search engine optimization</w:t>
        </w:r>
      </w:hyperlink>
      <w:r>
        <w:rPr>
          <w:rFonts w:eastAsia="Raleway"/>
          <w:b/>
          <w:bCs/>
          <w:color w:val="333333"/>
          <w:sz w:val="32"/>
          <w:szCs w:val="32"/>
          <w:shd w:val="clear" w:color="auto" w:fill="FFFFFF"/>
        </w:rPr>
        <w:t xml:space="preserve">. Try to get each page to rank for different </w:t>
      </w:r>
      <w:r>
        <w:rPr>
          <w:rFonts w:eastAsia="Raleway"/>
          <w:b/>
          <w:bCs/>
          <w:color w:val="333333"/>
          <w:sz w:val="32"/>
          <w:szCs w:val="32"/>
          <w:shd w:val="clear" w:color="auto" w:fill="FFFFFF"/>
        </w:rPr>
        <w:lastRenderedPageBreak/>
        <w:t>keywords, all of which should be related to your business, products, and services.</w:t>
      </w:r>
    </w:p>
    <w:p w:rsidR="009F3EAB" w:rsidRDefault="00A64164">
      <w:pPr>
        <w:pStyle w:val="Heading2"/>
        <w:shd w:val="clear" w:color="auto" w:fill="FFFFFF"/>
        <w:spacing w:before="600" w:beforeAutospacing="0" w:after="225" w:afterAutospacing="0" w:line="510" w:lineRule="atLeast"/>
        <w:textAlignment w:val="baseline"/>
        <w:rPr>
          <w:rFonts w:ascii="Arial" w:eastAsia="Arial" w:hAnsi="Arial" w:cs="Arial" w:hint="default"/>
          <w:color w:val="000000"/>
          <w:sz w:val="48"/>
          <w:szCs w:val="48"/>
        </w:rPr>
      </w:pPr>
      <w:r>
        <w:rPr>
          <w:rFonts w:ascii="Arial" w:eastAsia="Arial" w:hAnsi="Arial" w:cs="Arial" w:hint="default"/>
          <w:color w:val="000000"/>
          <w:sz w:val="48"/>
          <w:szCs w:val="48"/>
          <w:shd w:val="clear" w:color="auto" w:fill="FFFFFF"/>
        </w:rPr>
        <w:t>Reduce Your Bounce Rate</w:t>
      </w:r>
    </w:p>
    <w:p w:rsidR="009F3EAB" w:rsidRDefault="00A64164">
      <w:pPr>
        <w:pStyle w:val="Heading4"/>
        <w:shd w:val="clear" w:color="auto" w:fill="FFFFFF"/>
        <w:spacing w:beforeAutospacing="0" w:after="225" w:afterAutospacing="0" w:line="375" w:lineRule="atLeast"/>
        <w:textAlignment w:val="baseline"/>
        <w:rPr>
          <w:rFonts w:ascii="Arial" w:eastAsia="Arial" w:hAnsi="Arial" w:cs="Arial" w:hint="default"/>
          <w:color w:val="000000"/>
          <w:sz w:val="31"/>
          <w:szCs w:val="31"/>
        </w:rPr>
      </w:pPr>
      <w:r>
        <w:rPr>
          <w:rFonts w:ascii="Arial" w:eastAsia="Arial" w:hAnsi="Arial" w:cs="Arial" w:hint="default"/>
          <w:color w:val="000000"/>
          <w:sz w:val="31"/>
          <w:szCs w:val="31"/>
          <w:shd w:val="clear" w:color="auto" w:fill="FFFFFF"/>
        </w:rPr>
        <w:t xml:space="preserve">Increase engagement on your website, to help with conversion </w:t>
      </w:r>
      <w:r>
        <w:rPr>
          <w:rFonts w:ascii="Arial" w:eastAsia="Arial" w:hAnsi="Arial" w:cs="Arial" w:hint="default"/>
          <w:color w:val="000000"/>
          <w:sz w:val="31"/>
          <w:szCs w:val="31"/>
          <w:shd w:val="clear" w:color="auto" w:fill="FFFFFF"/>
        </w:rPr>
        <w:t>and SEO.</w:t>
      </w:r>
    </w:p>
    <w:p w:rsidR="009F3EAB" w:rsidRDefault="00A64164">
      <w:pPr>
        <w:pStyle w:val="NormalWeb"/>
        <w:shd w:val="clear" w:color="auto" w:fill="FFFFFF"/>
        <w:spacing w:beforeAutospacing="0" w:after="225" w:afterAutospacing="0" w:line="336" w:lineRule="atLeast"/>
        <w:textAlignment w:val="baseline"/>
        <w:rPr>
          <w:rFonts w:eastAsia="Raleway"/>
          <w:b/>
          <w:bCs/>
          <w:color w:val="A8D08D" w:themeColor="accent6" w:themeTint="99"/>
          <w:sz w:val="36"/>
          <w:szCs w:val="36"/>
          <w:shd w:val="clear" w:color="auto" w:fill="FFFFFF"/>
        </w:rPr>
      </w:pPr>
      <w:r>
        <w:rPr>
          <w:rFonts w:eastAsia="Raleway"/>
          <w:b/>
          <w:bCs/>
          <w:color w:val="A8D08D" w:themeColor="accent6" w:themeTint="99"/>
          <w:sz w:val="36"/>
          <w:szCs w:val="36"/>
          <w:shd w:val="clear" w:color="auto" w:fill="FFFFFF"/>
        </w:rPr>
        <w:t>The bounce rate of a website is the percent of your website visitors who exit without visiting a second page. A bounce rate around 50% is okay, but if it’s higher than that you’ll want to work on engaging your website visitors more. To </w:t>
      </w:r>
      <w:hyperlink r:id="rId44" w:history="1">
        <w:r>
          <w:rPr>
            <w:rStyle w:val="Hyperlink"/>
            <w:rFonts w:eastAsia="Raleway"/>
            <w:b/>
            <w:bCs/>
            <w:color w:val="A8D08D" w:themeColor="accent6" w:themeTint="99"/>
            <w:sz w:val="36"/>
            <w:szCs w:val="36"/>
            <w:u w:val="none"/>
            <w:shd w:val="clear" w:color="auto" w:fill="FFFFFF"/>
          </w:rPr>
          <w:t>reduce your bounce rate</w:t>
        </w:r>
      </w:hyperlink>
      <w:r>
        <w:rPr>
          <w:rFonts w:eastAsia="Raleway"/>
          <w:b/>
          <w:bCs/>
          <w:color w:val="A8D08D" w:themeColor="accent6" w:themeTint="99"/>
          <w:sz w:val="36"/>
          <w:szCs w:val="36"/>
          <w:shd w:val="clear" w:color="auto" w:fill="FFFFFF"/>
        </w:rPr>
        <w:t xml:space="preserve">, make sure that your navigation bar is present on every page of your site, so that visitors can access different pages without having to use the back button or return to the homepage every time. Also, include links in your pages </w:t>
      </w:r>
      <w:r>
        <w:rPr>
          <w:rFonts w:eastAsia="Raleway"/>
          <w:b/>
          <w:bCs/>
          <w:color w:val="A8D08D" w:themeColor="accent6" w:themeTint="99"/>
          <w:sz w:val="36"/>
          <w:szCs w:val="36"/>
          <w:shd w:val="clear" w:color="auto" w:fill="FFFFFF"/>
        </w:rPr>
        <w:t>to other pages on your website, either by hyperlinking within the text or using </w:t>
      </w:r>
      <w:hyperlink r:id="rId45" w:history="1">
        <w:r>
          <w:rPr>
            <w:rStyle w:val="Hyperlink"/>
            <w:rFonts w:eastAsia="Raleway"/>
            <w:b/>
            <w:bCs/>
            <w:color w:val="A8D08D" w:themeColor="accent6" w:themeTint="99"/>
            <w:sz w:val="36"/>
            <w:szCs w:val="36"/>
            <w:u w:val="none"/>
            <w:shd w:val="clear" w:color="auto" w:fill="FFFFFF"/>
          </w:rPr>
          <w:t>call to action buttons</w:t>
        </w:r>
      </w:hyperlink>
      <w:r>
        <w:rPr>
          <w:rFonts w:eastAsia="Raleway"/>
          <w:b/>
          <w:bCs/>
          <w:color w:val="A8D08D" w:themeColor="accent6" w:themeTint="99"/>
          <w:sz w:val="36"/>
          <w:szCs w:val="36"/>
          <w:shd w:val="clear" w:color="auto" w:fill="FFFFFF"/>
        </w:rPr>
        <w:t>.</w:t>
      </w:r>
    </w:p>
    <w:p w:rsidR="009F3EAB" w:rsidRDefault="00A64164">
      <w:pPr>
        <w:pStyle w:val="Heading2"/>
        <w:shd w:val="clear" w:color="auto" w:fill="FFFFFF"/>
        <w:spacing w:before="600" w:beforeAutospacing="0" w:after="225" w:afterAutospacing="0" w:line="510" w:lineRule="atLeast"/>
        <w:textAlignment w:val="baseline"/>
        <w:rPr>
          <w:rFonts w:ascii="Arial" w:eastAsia="Arial" w:hAnsi="Arial" w:cs="Arial" w:hint="default"/>
          <w:color w:val="000000"/>
          <w:sz w:val="48"/>
          <w:szCs w:val="48"/>
        </w:rPr>
      </w:pPr>
      <w:r>
        <w:rPr>
          <w:rFonts w:ascii="Arial" w:eastAsia="Arial" w:hAnsi="Arial" w:cs="Arial" w:hint="default"/>
          <w:color w:val="000000"/>
          <w:sz w:val="48"/>
          <w:szCs w:val="48"/>
          <w:shd w:val="clear" w:color="auto" w:fill="FFFFFF"/>
        </w:rPr>
        <w:t>Optimize Popular Pages</w:t>
      </w:r>
    </w:p>
    <w:p w:rsidR="009F3EAB" w:rsidRDefault="00A64164">
      <w:pPr>
        <w:pStyle w:val="Heading4"/>
        <w:shd w:val="clear" w:color="auto" w:fill="FFFFFF"/>
        <w:spacing w:beforeAutospacing="0" w:after="225" w:afterAutospacing="0" w:line="375" w:lineRule="atLeast"/>
        <w:textAlignment w:val="baseline"/>
        <w:rPr>
          <w:rFonts w:ascii="Arial" w:eastAsia="Arial" w:hAnsi="Arial" w:cs="Arial" w:hint="default"/>
          <w:color w:val="000000"/>
          <w:sz w:val="31"/>
          <w:szCs w:val="31"/>
        </w:rPr>
      </w:pPr>
      <w:r>
        <w:rPr>
          <w:rFonts w:ascii="Arial" w:eastAsia="Arial" w:hAnsi="Arial" w:cs="Arial" w:hint="default"/>
          <w:color w:val="000000"/>
          <w:sz w:val="31"/>
          <w:szCs w:val="31"/>
          <w:shd w:val="clear" w:color="auto" w:fill="FFFFFF"/>
        </w:rPr>
        <w:t>Optimize s</w:t>
      </w:r>
      <w:r>
        <w:rPr>
          <w:rFonts w:ascii="Arial" w:eastAsia="Arial" w:hAnsi="Arial" w:cs="Arial" w:hint="default"/>
          <w:color w:val="000000"/>
          <w:sz w:val="31"/>
          <w:szCs w:val="31"/>
          <w:shd w:val="clear" w:color="auto" w:fill="FFFFFF"/>
        </w:rPr>
        <w:t>econdary pages on your website, where visitors are more likely to convert.</w:t>
      </w:r>
    </w:p>
    <w:p w:rsidR="009F3EAB" w:rsidRDefault="00A64164">
      <w:pPr>
        <w:pStyle w:val="NormalWeb"/>
        <w:shd w:val="clear" w:color="auto" w:fill="FFFFFF"/>
        <w:spacing w:beforeAutospacing="0" w:after="225" w:afterAutospacing="0" w:line="336" w:lineRule="atLeast"/>
        <w:textAlignment w:val="baseline"/>
        <w:rPr>
          <w:rFonts w:eastAsia="Raleway"/>
          <w:b/>
          <w:bCs/>
          <w:color w:val="333333"/>
          <w:sz w:val="32"/>
          <w:szCs w:val="32"/>
        </w:rPr>
      </w:pPr>
      <w:hyperlink r:id="rId46" w:history="1">
        <w:r>
          <w:rPr>
            <w:rStyle w:val="Hyperlink"/>
            <w:rFonts w:eastAsia="Raleway"/>
            <w:b/>
            <w:bCs/>
            <w:color w:val="A8D08D" w:themeColor="accent6" w:themeTint="99"/>
            <w:sz w:val="32"/>
            <w:szCs w:val="32"/>
            <w:u w:val="none"/>
            <w:shd w:val="clear" w:color="auto" w:fill="FFFFFF"/>
          </w:rPr>
          <w:t>The homepage of a website</w:t>
        </w:r>
      </w:hyperlink>
      <w:r>
        <w:rPr>
          <w:rFonts w:eastAsia="Raleway"/>
          <w:b/>
          <w:bCs/>
          <w:color w:val="A8D08D" w:themeColor="accent6" w:themeTint="99"/>
          <w:sz w:val="32"/>
          <w:szCs w:val="32"/>
          <w:shd w:val="clear" w:color="auto" w:fill="FFFFFF"/>
        </w:rPr>
        <w:t> typically has the highest traffic, but don’t forget about the next couple of popular pages. The quantity of traffic on these other pages may be lower, but the quality of that traffic may</w:t>
      </w:r>
      <w:r>
        <w:rPr>
          <w:rFonts w:eastAsia="Raleway"/>
          <w:b/>
          <w:bCs/>
          <w:color w:val="A8D08D" w:themeColor="accent6" w:themeTint="99"/>
          <w:sz w:val="32"/>
          <w:szCs w:val="32"/>
          <w:shd w:val="clear" w:color="auto" w:fill="FFFFFF"/>
        </w:rPr>
        <w:t xml:space="preserve"> very well be higher. This is because visitors on your homepage are most likely getting acquainted with your business, while visitors to the other pages are interested and want to learn more.</w:t>
      </w:r>
    </w:p>
    <w:p w:rsidR="009F3EAB" w:rsidRDefault="00A64164">
      <w:pPr>
        <w:pStyle w:val="NormalWeb"/>
        <w:shd w:val="clear" w:color="auto" w:fill="FFFFFF"/>
        <w:spacing w:beforeAutospacing="0" w:after="225" w:afterAutospacing="0" w:line="336" w:lineRule="atLeast"/>
        <w:textAlignment w:val="baseline"/>
        <w:rPr>
          <w:rFonts w:eastAsia="Raleway"/>
          <w:b/>
          <w:bCs/>
          <w:color w:val="333333"/>
          <w:sz w:val="32"/>
          <w:szCs w:val="32"/>
          <w:shd w:val="clear" w:color="auto" w:fill="FFFFFF"/>
        </w:rPr>
      </w:pPr>
      <w:r>
        <w:rPr>
          <w:rFonts w:eastAsia="Raleway"/>
          <w:b/>
          <w:bCs/>
          <w:color w:val="333333"/>
          <w:sz w:val="32"/>
          <w:szCs w:val="32"/>
          <w:shd w:val="clear" w:color="auto" w:fill="FFFFFF"/>
        </w:rPr>
        <w:t>To improve your website, identify your “runner-up” pages and insert </w:t>
      </w:r>
      <w:hyperlink r:id="rId47" w:history="1">
        <w:r>
          <w:rPr>
            <w:rStyle w:val="Hyperlink"/>
            <w:rFonts w:eastAsia="Raleway"/>
            <w:b/>
            <w:bCs/>
            <w:color w:val="F15D2A"/>
            <w:sz w:val="32"/>
            <w:szCs w:val="32"/>
            <w:u w:val="none"/>
            <w:shd w:val="clear" w:color="auto" w:fill="FFFFFF"/>
          </w:rPr>
          <w:t>calls to action</w:t>
        </w:r>
      </w:hyperlink>
      <w:r>
        <w:rPr>
          <w:rFonts w:eastAsia="Raleway"/>
          <w:b/>
          <w:bCs/>
          <w:color w:val="333333"/>
          <w:sz w:val="32"/>
          <w:szCs w:val="32"/>
          <w:shd w:val="clear" w:color="auto" w:fill="FFFFFF"/>
        </w:rPr>
        <w:t> on them, as visitors here may be more likely to convert.</w:t>
      </w:r>
    </w:p>
    <w:p w:rsidR="009F3EAB" w:rsidRDefault="00A64164">
      <w:pPr>
        <w:pStyle w:val="Heading2"/>
        <w:shd w:val="clear" w:color="auto" w:fill="FFFFFF"/>
        <w:spacing w:before="600" w:beforeAutospacing="0" w:after="225" w:afterAutospacing="0" w:line="510" w:lineRule="atLeast"/>
        <w:textAlignment w:val="baseline"/>
        <w:rPr>
          <w:rFonts w:ascii="Arial" w:eastAsia="Arial" w:hAnsi="Arial" w:cs="Arial" w:hint="default"/>
          <w:color w:val="000000"/>
          <w:sz w:val="48"/>
          <w:szCs w:val="48"/>
        </w:rPr>
      </w:pPr>
      <w:r>
        <w:rPr>
          <w:rFonts w:ascii="Arial" w:eastAsia="Arial" w:hAnsi="Arial" w:cs="Arial" w:hint="default"/>
          <w:color w:val="000000"/>
          <w:sz w:val="48"/>
          <w:szCs w:val="48"/>
          <w:shd w:val="clear" w:color="auto" w:fill="FFFFFF"/>
        </w:rPr>
        <w:t>Improve Lead Rate</w:t>
      </w:r>
    </w:p>
    <w:p w:rsidR="009F3EAB" w:rsidRDefault="00A64164">
      <w:pPr>
        <w:pStyle w:val="Heading4"/>
        <w:shd w:val="clear" w:color="auto" w:fill="FFFFFF"/>
        <w:spacing w:beforeAutospacing="0" w:after="225" w:afterAutospacing="0" w:line="375" w:lineRule="atLeast"/>
        <w:textAlignment w:val="baseline"/>
        <w:rPr>
          <w:rFonts w:ascii="Arial" w:eastAsia="Arial" w:hAnsi="Arial" w:cs="Arial" w:hint="default"/>
          <w:color w:val="000000"/>
          <w:sz w:val="31"/>
          <w:szCs w:val="31"/>
        </w:rPr>
      </w:pPr>
      <w:r>
        <w:rPr>
          <w:rFonts w:ascii="Arial" w:eastAsia="Arial" w:hAnsi="Arial" w:cs="Arial" w:hint="default"/>
          <w:color w:val="000000"/>
          <w:sz w:val="31"/>
          <w:szCs w:val="31"/>
          <w:shd w:val="clear" w:color="auto" w:fill="FFFFFF"/>
        </w:rPr>
        <w:t xml:space="preserve">Optimize your </w:t>
      </w:r>
      <w:r>
        <w:rPr>
          <w:rFonts w:ascii="Arial" w:eastAsia="Arial" w:hAnsi="Arial" w:cs="Arial" w:hint="default"/>
          <w:color w:val="000000"/>
          <w:sz w:val="31"/>
          <w:szCs w:val="31"/>
          <w:shd w:val="clear" w:color="auto" w:fill="FFFFFF"/>
        </w:rPr>
        <w:t>site for lead generation with tracking and contact forms.</w:t>
      </w:r>
    </w:p>
    <w:p w:rsidR="009F3EAB" w:rsidRDefault="00A64164">
      <w:pPr>
        <w:pStyle w:val="NormalWeb"/>
        <w:shd w:val="clear" w:color="auto" w:fill="FFFFFF"/>
        <w:spacing w:beforeAutospacing="0" w:after="225" w:afterAutospacing="0" w:line="336" w:lineRule="atLeast"/>
        <w:textAlignment w:val="baseline"/>
        <w:rPr>
          <w:rFonts w:eastAsia="Raleway"/>
          <w:b/>
          <w:bCs/>
          <w:color w:val="A8D08D" w:themeColor="accent6" w:themeTint="99"/>
          <w:sz w:val="32"/>
          <w:szCs w:val="32"/>
        </w:rPr>
      </w:pPr>
      <w:r>
        <w:rPr>
          <w:rFonts w:eastAsia="Raleway"/>
          <w:b/>
          <w:bCs/>
          <w:color w:val="A8D08D" w:themeColor="accent6" w:themeTint="99"/>
          <w:sz w:val="32"/>
          <w:szCs w:val="32"/>
          <w:shd w:val="clear" w:color="auto" w:fill="FFFFFF"/>
        </w:rPr>
        <w:lastRenderedPageBreak/>
        <w:t>How many website visitors do you get each week or month? How many of those visitors convert into leads or customers? To be able to find out if your website is generating leads, you’ll need to </w:t>
      </w:r>
      <w:hyperlink r:id="rId48" w:history="1">
        <w:r>
          <w:rPr>
            <w:rStyle w:val="Hyperlink"/>
            <w:rFonts w:eastAsia="Raleway"/>
            <w:b/>
            <w:bCs/>
            <w:color w:val="A8D08D" w:themeColor="accent6" w:themeTint="99"/>
            <w:sz w:val="32"/>
            <w:szCs w:val="32"/>
            <w:u w:val="none"/>
            <w:shd w:val="clear" w:color="auto" w:fill="FFFFFF"/>
          </w:rPr>
          <w:t>use tracked links</w:t>
        </w:r>
      </w:hyperlink>
      <w:r>
        <w:rPr>
          <w:rFonts w:eastAsia="Raleway"/>
          <w:b/>
          <w:bCs/>
          <w:color w:val="A8D08D" w:themeColor="accent6" w:themeTint="99"/>
          <w:sz w:val="32"/>
          <w:szCs w:val="32"/>
          <w:shd w:val="clear" w:color="auto" w:fill="FFFFFF"/>
        </w:rPr>
        <w:t> for your landing pages, have a </w:t>
      </w:r>
      <w:hyperlink r:id="rId49" w:history="1">
        <w:r>
          <w:rPr>
            <w:rStyle w:val="Hyperlink"/>
            <w:rFonts w:eastAsia="Raleway"/>
            <w:b/>
            <w:bCs/>
            <w:color w:val="A8D08D" w:themeColor="accent6" w:themeTint="99"/>
            <w:sz w:val="32"/>
            <w:szCs w:val="32"/>
            <w:u w:val="none"/>
            <w:shd w:val="clear" w:color="auto" w:fill="FFFFFF"/>
          </w:rPr>
          <w:t>tracked phone number</w:t>
        </w:r>
      </w:hyperlink>
      <w:r>
        <w:rPr>
          <w:rFonts w:eastAsia="Raleway"/>
          <w:b/>
          <w:bCs/>
          <w:color w:val="A8D08D" w:themeColor="accent6" w:themeTint="99"/>
          <w:sz w:val="32"/>
          <w:szCs w:val="32"/>
          <w:shd w:val="clear" w:color="auto" w:fill="FFFFFF"/>
        </w:rPr>
        <w:t xml:space="preserve"> on your website, and also replace any publicly visible email addresses with contact forms. This </w:t>
      </w:r>
      <w:r>
        <w:rPr>
          <w:rFonts w:eastAsia="Raleway"/>
          <w:b/>
          <w:bCs/>
          <w:color w:val="A8D08D" w:themeColor="accent6" w:themeTint="99"/>
          <w:sz w:val="32"/>
          <w:szCs w:val="32"/>
          <w:shd w:val="clear" w:color="auto" w:fill="FFFFFF"/>
        </w:rPr>
        <w:t>will help your website to not only generate leads, but also to find out which activities are generating the most leads.</w:t>
      </w:r>
    </w:p>
    <w:p w:rsidR="009F3EAB" w:rsidRDefault="00A64164">
      <w:pPr>
        <w:pStyle w:val="NormalWeb"/>
        <w:shd w:val="clear" w:color="auto" w:fill="FFFFFF"/>
        <w:spacing w:beforeAutospacing="0" w:after="225" w:afterAutospacing="0" w:line="336" w:lineRule="atLeast"/>
        <w:textAlignment w:val="baseline"/>
        <w:rPr>
          <w:rFonts w:eastAsia="Raleway"/>
          <w:b/>
          <w:bCs/>
          <w:color w:val="333333"/>
          <w:sz w:val="32"/>
          <w:szCs w:val="32"/>
        </w:rPr>
      </w:pPr>
      <w:r>
        <w:rPr>
          <w:rFonts w:eastAsia="Raleway"/>
          <w:b/>
          <w:bCs/>
          <w:color w:val="333333"/>
          <w:sz w:val="32"/>
          <w:szCs w:val="32"/>
          <w:shd w:val="clear" w:color="auto" w:fill="FFFFFF"/>
        </w:rPr>
        <w:t>Your number of leads is not as important as the percentage of web</w:t>
      </w:r>
      <w:r>
        <w:rPr>
          <w:rFonts w:eastAsia="Raleway"/>
          <w:b/>
          <w:bCs/>
          <w:color w:val="333333"/>
          <w:sz w:val="32"/>
          <w:szCs w:val="32"/>
          <w:shd w:val="clear" w:color="auto" w:fill="FFFFFF"/>
        </w:rPr>
        <w:t>site visitors that convert into leads. The more traffic your website gets, the more leads you should be getting. If your lead rate is stagnant or declining despite growing traffic, you may want to check out this post: </w:t>
      </w:r>
      <w:hyperlink r:id="rId50" w:history="1">
        <w:r>
          <w:rPr>
            <w:rStyle w:val="Hyperlink"/>
            <w:rFonts w:eastAsia="Raleway"/>
            <w:b/>
            <w:bCs/>
            <w:color w:val="F15D2A"/>
            <w:sz w:val="32"/>
            <w:szCs w:val="32"/>
            <w:u w:val="none"/>
            <w:shd w:val="clear" w:color="auto" w:fill="FFFFFF"/>
          </w:rPr>
          <w:t>Three Free Ways to Generate More Leads from Your Website</w:t>
        </w:r>
      </w:hyperlink>
      <w:r>
        <w:rPr>
          <w:rFonts w:eastAsia="Raleway"/>
          <w:b/>
          <w:bCs/>
          <w:color w:val="333333"/>
          <w:sz w:val="32"/>
          <w:szCs w:val="32"/>
          <w:shd w:val="clear" w:color="auto" w:fill="FFFFFF"/>
        </w:rPr>
        <w:t>.</w:t>
      </w:r>
    </w:p>
    <w:p w:rsidR="009F3EAB" w:rsidRDefault="00A64164">
      <w:pPr>
        <w:pStyle w:val="Heading2"/>
        <w:shd w:val="clear" w:color="auto" w:fill="FFFFFF"/>
        <w:spacing w:before="600" w:beforeAutospacing="0" w:after="225" w:afterAutospacing="0" w:line="510" w:lineRule="atLeast"/>
        <w:textAlignment w:val="baseline"/>
        <w:rPr>
          <w:rFonts w:ascii="Arial" w:eastAsia="Raleway" w:hAnsi="Arial" w:cs="Arial" w:hint="default"/>
          <w:color w:val="000000"/>
          <w:sz w:val="48"/>
          <w:szCs w:val="48"/>
        </w:rPr>
      </w:pPr>
      <w:r>
        <w:rPr>
          <w:rFonts w:ascii="Arial" w:eastAsia="Raleway" w:hAnsi="Arial" w:cs="Arial" w:hint="default"/>
          <w:color w:val="000000"/>
          <w:sz w:val="48"/>
          <w:szCs w:val="48"/>
          <w:shd w:val="clear" w:color="auto" w:fill="FFFFFF"/>
        </w:rPr>
        <w:t>Analyze Long-Term Trends</w:t>
      </w:r>
    </w:p>
    <w:p w:rsidR="009F3EAB" w:rsidRDefault="00A64164">
      <w:pPr>
        <w:pStyle w:val="Heading4"/>
        <w:shd w:val="clear" w:color="auto" w:fill="FFFFFF"/>
        <w:spacing w:beforeAutospacing="0" w:after="225" w:afterAutospacing="0" w:line="375" w:lineRule="atLeast"/>
        <w:textAlignment w:val="baseline"/>
        <w:rPr>
          <w:rFonts w:ascii="Times New Roman" w:eastAsia="Raleway" w:hAnsi="Times New Roman" w:hint="default"/>
          <w:color w:val="000000"/>
          <w:sz w:val="36"/>
          <w:szCs w:val="36"/>
        </w:rPr>
      </w:pPr>
      <w:r>
        <w:rPr>
          <w:rFonts w:ascii="Times New Roman" w:eastAsia="Raleway" w:hAnsi="Times New Roman" w:hint="default"/>
          <w:color w:val="000000"/>
          <w:sz w:val="36"/>
          <w:szCs w:val="36"/>
          <w:shd w:val="clear" w:color="auto" w:fill="FFFFFF"/>
        </w:rPr>
        <w:t>Stay on your toes to ensure an upward overall trend.</w:t>
      </w:r>
    </w:p>
    <w:p w:rsidR="009F3EAB" w:rsidRDefault="00A64164">
      <w:pPr>
        <w:pStyle w:val="NormalWeb"/>
        <w:shd w:val="clear" w:color="auto" w:fill="FFFFFF"/>
        <w:spacing w:beforeAutospacing="0" w:after="225" w:afterAutospacing="0" w:line="336" w:lineRule="atLeast"/>
        <w:textAlignment w:val="baseline"/>
        <w:rPr>
          <w:rFonts w:eastAsia="Raleway"/>
          <w:b/>
          <w:bCs/>
          <w:color w:val="A8D08D" w:themeColor="accent6" w:themeTint="99"/>
          <w:sz w:val="32"/>
          <w:szCs w:val="32"/>
        </w:rPr>
      </w:pPr>
      <w:r>
        <w:rPr>
          <w:rFonts w:eastAsia="Raleway"/>
          <w:b/>
          <w:bCs/>
          <w:color w:val="A8D08D" w:themeColor="accent6" w:themeTint="99"/>
          <w:sz w:val="32"/>
          <w:szCs w:val="32"/>
          <w:shd w:val="clear" w:color="auto" w:fill="FFFFFF"/>
        </w:rPr>
        <w:t>Take a look at your number of website visitors over a long period</w:t>
      </w:r>
      <w:r>
        <w:rPr>
          <w:rFonts w:eastAsia="Raleway"/>
          <w:b/>
          <w:bCs/>
          <w:color w:val="A8D08D" w:themeColor="accent6" w:themeTint="99"/>
          <w:sz w:val="32"/>
          <w:szCs w:val="32"/>
          <w:shd w:val="clear" w:color="auto" w:fill="FFFFFF"/>
        </w:rPr>
        <w:t xml:space="preserve"> of time (such as one year or more).  Is the graph flat, trending down, or trending up? It goes without saying that you want your traffic to be trending upward. If it is flat, you probably need to brush up on your SEO or introduce some new strategies such </w:t>
      </w:r>
      <w:r>
        <w:rPr>
          <w:rFonts w:eastAsia="Raleway"/>
          <w:b/>
          <w:bCs/>
          <w:color w:val="A8D08D" w:themeColor="accent6" w:themeTint="99"/>
          <w:sz w:val="32"/>
          <w:szCs w:val="32"/>
          <w:shd w:val="clear" w:color="auto" w:fill="FFFFFF"/>
        </w:rPr>
        <w:t>as social media campaigns or </w:t>
      </w:r>
      <w:hyperlink r:id="rId51" w:history="1">
        <w:r>
          <w:rPr>
            <w:rStyle w:val="Hyperlink"/>
            <w:rFonts w:eastAsia="Raleway"/>
            <w:b/>
            <w:bCs/>
            <w:color w:val="A8D08D" w:themeColor="accent6" w:themeTint="99"/>
            <w:sz w:val="32"/>
            <w:szCs w:val="32"/>
            <w:u w:val="none"/>
            <w:shd w:val="clear" w:color="auto" w:fill="FFFFFF"/>
          </w:rPr>
          <w:t>online advertising</w:t>
        </w:r>
      </w:hyperlink>
      <w:r>
        <w:rPr>
          <w:rFonts w:eastAsia="Raleway"/>
          <w:b/>
          <w:bCs/>
          <w:color w:val="A8D08D" w:themeColor="accent6" w:themeTint="99"/>
          <w:sz w:val="32"/>
          <w:szCs w:val="32"/>
          <w:shd w:val="clear" w:color="auto" w:fill="FFFFFF"/>
        </w:rPr>
        <w:t>. If your traffic is trending downward, your competitors may be marketing more aggressively effectively than you.</w:t>
      </w:r>
    </w:p>
    <w:p w:rsidR="009F3EAB" w:rsidRDefault="00A64164">
      <w:pPr>
        <w:pStyle w:val="NormalWeb"/>
        <w:shd w:val="clear" w:color="auto" w:fill="FFFFFF"/>
        <w:spacing w:beforeAutospacing="0" w:after="225" w:afterAutospacing="0" w:line="336" w:lineRule="atLeast"/>
        <w:textAlignment w:val="baseline"/>
        <w:rPr>
          <w:rFonts w:eastAsia="Raleway"/>
          <w:b/>
          <w:bCs/>
          <w:color w:val="333333"/>
          <w:sz w:val="32"/>
          <w:szCs w:val="32"/>
          <w:shd w:val="clear" w:color="auto" w:fill="FFFFFF"/>
        </w:rPr>
      </w:pPr>
      <w:r>
        <w:rPr>
          <w:rFonts w:eastAsia="Raleway"/>
          <w:b/>
          <w:bCs/>
          <w:color w:val="333333"/>
          <w:sz w:val="32"/>
          <w:szCs w:val="32"/>
          <w:shd w:val="clear" w:color="auto" w:fill="FFFFFF"/>
        </w:rPr>
        <w:t>With an understanding of the metrics, your business website can be a powerful lead-generating tool. Take some time to get familiar with the data. You won’t be an expert right away, but the more time you spend with it the better you’ll be able to make sense</w:t>
      </w:r>
      <w:r>
        <w:rPr>
          <w:rFonts w:eastAsia="Raleway"/>
          <w:b/>
          <w:bCs/>
          <w:color w:val="333333"/>
          <w:sz w:val="32"/>
          <w:szCs w:val="32"/>
          <w:shd w:val="clear" w:color="auto" w:fill="FFFFFF"/>
        </w:rPr>
        <w:t xml:space="preserve"> of it, and the more efficiently you can improve your marketing strategies.</w:t>
      </w:r>
    </w:p>
    <w:p w:rsidR="009F3EAB" w:rsidRDefault="00A64164">
      <w:pPr>
        <w:pStyle w:val="Heading2"/>
        <w:shd w:val="clear" w:color="auto" w:fill="FFFFFF"/>
        <w:spacing w:before="600" w:beforeAutospacing="0" w:after="225" w:afterAutospacing="0" w:line="510" w:lineRule="atLeast"/>
        <w:textAlignment w:val="baseline"/>
        <w:rPr>
          <w:rFonts w:ascii="Arial" w:eastAsia="Arial" w:hAnsi="Arial" w:cs="Arial" w:hint="default"/>
          <w:color w:val="000000"/>
          <w:sz w:val="48"/>
          <w:szCs w:val="48"/>
        </w:rPr>
      </w:pPr>
      <w:r>
        <w:rPr>
          <w:rFonts w:ascii="Arial" w:eastAsia="Arial" w:hAnsi="Arial" w:cs="Arial" w:hint="default"/>
          <w:color w:val="000000"/>
          <w:sz w:val="48"/>
          <w:szCs w:val="48"/>
          <w:shd w:val="clear" w:color="auto" w:fill="FFFFFF"/>
        </w:rPr>
        <w:t>Increase Referral Traffic</w:t>
      </w:r>
    </w:p>
    <w:p w:rsidR="009F3EAB" w:rsidRDefault="00A64164">
      <w:pPr>
        <w:pStyle w:val="Heading4"/>
        <w:shd w:val="clear" w:color="auto" w:fill="FFFFFF"/>
        <w:spacing w:beforeAutospacing="0" w:after="225" w:afterAutospacing="0" w:line="375" w:lineRule="atLeast"/>
        <w:textAlignment w:val="baseline"/>
        <w:rPr>
          <w:rFonts w:ascii="Arial" w:eastAsia="Arial" w:hAnsi="Arial" w:cs="Arial" w:hint="default"/>
          <w:color w:val="000000"/>
          <w:sz w:val="31"/>
          <w:szCs w:val="31"/>
        </w:rPr>
      </w:pPr>
      <w:r>
        <w:rPr>
          <w:rFonts w:ascii="Arial" w:eastAsia="Arial" w:hAnsi="Arial" w:cs="Arial" w:hint="default"/>
          <w:color w:val="000000"/>
          <w:sz w:val="31"/>
          <w:szCs w:val="31"/>
          <w:shd w:val="clear" w:color="auto" w:fill="FFFFFF"/>
        </w:rPr>
        <w:t>Use your network and social media to increase your referral traffic.</w:t>
      </w:r>
    </w:p>
    <w:p w:rsidR="009F3EAB" w:rsidRDefault="00A64164">
      <w:pPr>
        <w:pStyle w:val="NormalWeb"/>
        <w:shd w:val="clear" w:color="auto" w:fill="FFFFFF"/>
        <w:spacing w:beforeAutospacing="0" w:after="225" w:afterAutospacing="0" w:line="336" w:lineRule="atLeast"/>
        <w:textAlignment w:val="baseline"/>
        <w:rPr>
          <w:rFonts w:eastAsia="Raleway"/>
          <w:b/>
          <w:bCs/>
          <w:color w:val="A8D08D" w:themeColor="accent6" w:themeTint="99"/>
          <w:sz w:val="32"/>
          <w:szCs w:val="32"/>
        </w:rPr>
      </w:pPr>
      <w:r>
        <w:rPr>
          <w:rFonts w:eastAsia="Raleway"/>
          <w:b/>
          <w:bCs/>
          <w:color w:val="A8D08D" w:themeColor="accent6" w:themeTint="99"/>
          <w:sz w:val="32"/>
          <w:szCs w:val="32"/>
          <w:shd w:val="clear" w:color="auto" w:fill="FFFFFF"/>
        </w:rPr>
        <w:t>Search engines aren’t the only means by which a potential customer can find your website. In addition to search, two other sources of website traffic are direct and referral. Direct visitors refer to people who typed your website address directly into thei</w:t>
      </w:r>
      <w:r>
        <w:rPr>
          <w:rFonts w:eastAsia="Raleway"/>
          <w:b/>
          <w:bCs/>
          <w:color w:val="A8D08D" w:themeColor="accent6" w:themeTint="99"/>
          <w:sz w:val="32"/>
          <w:szCs w:val="32"/>
          <w:shd w:val="clear" w:color="auto" w:fill="FFFFFF"/>
        </w:rPr>
        <w:t>r browser. They may have heard about you from someone else or through an advertisement and decided to learn more by investigating your website.</w:t>
      </w:r>
    </w:p>
    <w:p w:rsidR="009F3EAB" w:rsidRDefault="00A64164">
      <w:pPr>
        <w:pStyle w:val="NormalWeb"/>
        <w:shd w:val="clear" w:color="auto" w:fill="FFFFFF"/>
        <w:spacing w:beforeAutospacing="0" w:after="225" w:afterAutospacing="0" w:line="336" w:lineRule="atLeast"/>
        <w:textAlignment w:val="baseline"/>
        <w:rPr>
          <w:rFonts w:eastAsia="Raleway"/>
          <w:b/>
          <w:bCs/>
          <w:color w:val="A8D08D" w:themeColor="accent6" w:themeTint="99"/>
          <w:sz w:val="32"/>
          <w:szCs w:val="32"/>
          <w:shd w:val="clear" w:color="auto" w:fill="FFFFFF"/>
        </w:rPr>
      </w:pPr>
      <w:r>
        <w:rPr>
          <w:rFonts w:eastAsia="Raleway"/>
          <w:b/>
          <w:bCs/>
          <w:color w:val="A8D08D" w:themeColor="accent6" w:themeTint="99"/>
          <w:sz w:val="32"/>
          <w:szCs w:val="32"/>
          <w:shd w:val="clear" w:color="auto" w:fill="FFFFFF"/>
        </w:rPr>
        <w:lastRenderedPageBreak/>
        <w:t>Referral visitors are those who arrived b</w:t>
      </w:r>
      <w:r>
        <w:rPr>
          <w:rFonts w:eastAsia="Raleway"/>
          <w:b/>
          <w:bCs/>
          <w:color w:val="A8D08D" w:themeColor="accent6" w:themeTint="99"/>
          <w:sz w:val="32"/>
          <w:szCs w:val="32"/>
          <w:shd w:val="clear" w:color="auto" w:fill="FFFFFF"/>
        </w:rPr>
        <w:t>y clicking on a link to your website from another website—not to be confused with a search engine like Google—such as an </w:t>
      </w:r>
      <w:hyperlink r:id="rId52" w:history="1">
        <w:r>
          <w:rPr>
            <w:rStyle w:val="Hyperlink"/>
            <w:rFonts w:eastAsia="Raleway"/>
            <w:b/>
            <w:bCs/>
            <w:color w:val="A8D08D" w:themeColor="accent6" w:themeTint="99"/>
            <w:sz w:val="32"/>
            <w:szCs w:val="32"/>
            <w:u w:val="none"/>
            <w:shd w:val="clear" w:color="auto" w:fill="FFFFFF"/>
          </w:rPr>
          <w:t>influencer blog post</w:t>
        </w:r>
      </w:hyperlink>
      <w:r>
        <w:rPr>
          <w:rFonts w:eastAsia="Raleway"/>
          <w:b/>
          <w:bCs/>
          <w:color w:val="A8D08D" w:themeColor="accent6" w:themeTint="99"/>
          <w:sz w:val="32"/>
          <w:szCs w:val="32"/>
          <w:shd w:val="clear" w:color="auto" w:fill="FFFFFF"/>
        </w:rPr>
        <w:t xml:space="preserve"> or social media post). If your referral traffic is low, </w:t>
      </w:r>
      <w:r>
        <w:rPr>
          <w:rFonts w:eastAsia="Raleway"/>
          <w:b/>
          <w:bCs/>
          <w:color w:val="A8D08D" w:themeColor="accent6" w:themeTint="99"/>
          <w:sz w:val="32"/>
          <w:szCs w:val="32"/>
          <w:shd w:val="clear" w:color="auto" w:fill="FFFFFF"/>
        </w:rPr>
        <w:t>reach out to people in your network who could include a link in their content to your website. You might also want to reach out to local media outlets for any publicity opportunities. In addition, be sure to maintain an active presence on social media, pos</w:t>
      </w:r>
      <w:r>
        <w:rPr>
          <w:rFonts w:eastAsia="Raleway"/>
          <w:b/>
          <w:bCs/>
          <w:color w:val="A8D08D" w:themeColor="accent6" w:themeTint="99"/>
          <w:sz w:val="32"/>
          <w:szCs w:val="32"/>
          <w:shd w:val="clear" w:color="auto" w:fill="FFFFFF"/>
        </w:rPr>
        <w:t>ting regularly with</w:t>
      </w:r>
      <w:hyperlink r:id="rId53" w:history="1">
        <w:r>
          <w:rPr>
            <w:rStyle w:val="Hyperlink"/>
            <w:rFonts w:eastAsia="Raleway"/>
            <w:b/>
            <w:bCs/>
            <w:color w:val="A8D08D" w:themeColor="accent6" w:themeTint="99"/>
            <w:sz w:val="32"/>
            <w:szCs w:val="32"/>
            <w:u w:val="none"/>
            <w:shd w:val="clear" w:color="auto" w:fill="FFFFFF"/>
          </w:rPr>
          <w:t> </w:t>
        </w:r>
        <w:r>
          <w:rPr>
            <w:rStyle w:val="Hyperlink"/>
            <w:rFonts w:eastAsia="Raleway"/>
            <w:b/>
            <w:bCs/>
            <w:color w:val="A8D08D" w:themeColor="accent6" w:themeTint="99"/>
            <w:sz w:val="32"/>
            <w:szCs w:val="32"/>
            <w:u w:val="none"/>
            <w:shd w:val="clear" w:color="auto" w:fill="FFFFFF"/>
          </w:rPr>
          <w:t>links to helpful and in</w:t>
        </w:r>
        <w:r>
          <w:rPr>
            <w:rStyle w:val="Hyperlink"/>
            <w:rFonts w:eastAsia="Raleway"/>
            <w:b/>
            <w:bCs/>
            <w:color w:val="A8D08D" w:themeColor="accent6" w:themeTint="99"/>
            <w:sz w:val="32"/>
            <w:szCs w:val="32"/>
            <w:u w:val="none"/>
            <w:shd w:val="clear" w:color="auto" w:fill="FFFFFF"/>
          </w:rPr>
          <w:t>formative blog posts</w:t>
        </w:r>
      </w:hyperlink>
      <w:r>
        <w:rPr>
          <w:rFonts w:eastAsia="Raleway"/>
          <w:b/>
          <w:bCs/>
          <w:color w:val="A8D08D" w:themeColor="accent6" w:themeTint="99"/>
          <w:sz w:val="32"/>
          <w:szCs w:val="32"/>
          <w:shd w:val="clear" w:color="auto" w:fill="FFFFFF"/>
        </w:rPr>
        <w:t> and website pages.</w:t>
      </w:r>
    </w:p>
    <w:p w:rsidR="009F3EAB" w:rsidRDefault="009F3EAB">
      <w:pPr>
        <w:pStyle w:val="NormalWeb"/>
        <w:shd w:val="clear" w:color="auto" w:fill="FFFFFF"/>
        <w:spacing w:beforeAutospacing="0" w:after="225" w:afterAutospacing="0" w:line="336" w:lineRule="atLeast"/>
        <w:textAlignment w:val="baseline"/>
        <w:rPr>
          <w:rFonts w:eastAsia="Raleway"/>
          <w:b/>
          <w:bCs/>
          <w:color w:val="333333"/>
          <w:sz w:val="32"/>
          <w:szCs w:val="32"/>
          <w:shd w:val="clear" w:color="auto" w:fill="FFFFFF"/>
        </w:rPr>
      </w:pPr>
    </w:p>
    <w:p w:rsidR="009F3EAB" w:rsidRDefault="00A64164">
      <w:pPr>
        <w:pStyle w:val="NormalWeb"/>
        <w:shd w:val="clear" w:color="auto" w:fill="FFFFFF"/>
        <w:spacing w:beforeAutospacing="0" w:after="225" w:afterAutospacing="0" w:line="336" w:lineRule="atLeast"/>
        <w:textAlignment w:val="baseline"/>
        <w:rPr>
          <w:rFonts w:eastAsia="Raleway"/>
          <w:b/>
          <w:bCs/>
          <w:color w:val="7030A0"/>
          <w:sz w:val="52"/>
          <w:szCs w:val="52"/>
          <w:shd w:val="clear" w:color="auto" w:fill="FFFFFF"/>
          <w:lang w:val="en-IN"/>
        </w:rPr>
      </w:pPr>
      <w:r>
        <w:rPr>
          <w:rFonts w:eastAsia="Raleway"/>
          <w:b/>
          <w:bCs/>
          <w:color w:val="7030A0"/>
          <w:sz w:val="52"/>
          <w:szCs w:val="52"/>
          <w:shd w:val="clear" w:color="auto" w:fill="FFFFFF"/>
          <w:lang w:val="en-IN"/>
        </w:rPr>
        <w:t>Conclusion:</w:t>
      </w:r>
    </w:p>
    <w:p w:rsidR="009F3EAB" w:rsidRDefault="00A64164">
      <w:pPr>
        <w:pStyle w:val="NormalWeb"/>
        <w:shd w:val="clear" w:color="auto" w:fill="FFFFFF"/>
        <w:spacing w:beforeAutospacing="0" w:after="225" w:afterAutospacing="0" w:line="336" w:lineRule="atLeast"/>
        <w:textAlignment w:val="baseline"/>
        <w:rPr>
          <w:rFonts w:eastAsia="Arial"/>
          <w:b/>
          <w:bCs/>
          <w:color w:val="C45911" w:themeColor="accent2" w:themeShade="BF"/>
          <w:sz w:val="36"/>
          <w:szCs w:val="36"/>
          <w:shd w:val="clear" w:color="auto" w:fill="FFFFFF"/>
        </w:rPr>
      </w:pPr>
      <w:r>
        <w:rPr>
          <w:rFonts w:eastAsia="Arial"/>
          <w:b/>
          <w:bCs/>
          <w:color w:val="C45911" w:themeColor="accent2" w:themeShade="BF"/>
          <w:sz w:val="36"/>
          <w:szCs w:val="36"/>
          <w:shd w:val="clear" w:color="auto" w:fill="FFFFFF"/>
        </w:rPr>
        <w:t xml:space="preserve"> Website traffic data is highly valuable for investors </w:t>
      </w:r>
      <w:r>
        <w:rPr>
          <w:rFonts w:eastAsia="Arial"/>
          <w:b/>
          <w:bCs/>
          <w:color w:val="C45911" w:themeColor="accent2" w:themeShade="BF"/>
          <w:sz w:val="36"/>
          <w:szCs w:val="36"/>
          <w:shd w:val="clear" w:color="auto" w:fill="FFFFFF"/>
        </w:rPr>
        <w:t>to gain real-time insights into a company's performance and growth potential.</w:t>
      </w:r>
    </w:p>
    <w:p w:rsidR="009F3EAB" w:rsidRDefault="00A64164">
      <w:pPr>
        <w:pStyle w:val="NormalWeb"/>
        <w:shd w:val="clear" w:color="auto" w:fill="FFFFFF"/>
        <w:spacing w:beforeAutospacing="0" w:after="225" w:afterAutospacing="0" w:line="336" w:lineRule="atLeast"/>
        <w:textAlignment w:val="baseline"/>
        <w:rPr>
          <w:b/>
          <w:bCs/>
          <w:color w:val="C45911" w:themeColor="accent2" w:themeShade="BF"/>
          <w:sz w:val="32"/>
          <w:szCs w:val="32"/>
        </w:rPr>
      </w:pPr>
      <w:r>
        <w:rPr>
          <w:b/>
          <w:bCs/>
          <w:color w:val="C45911" w:themeColor="accent2" w:themeShade="BF"/>
          <w:sz w:val="36"/>
          <w:szCs w:val="36"/>
          <w:lang w:val="en-IN"/>
        </w:rPr>
        <w:t xml:space="preserve"> </w:t>
      </w:r>
      <w:proofErr w:type="gramStart"/>
      <w:r>
        <w:rPr>
          <w:b/>
          <w:bCs/>
          <w:color w:val="C45911" w:themeColor="accent2" w:themeShade="BF"/>
          <w:sz w:val="36"/>
          <w:szCs w:val="36"/>
          <w:lang w:val="en-IN"/>
        </w:rPr>
        <w:t>traffic</w:t>
      </w:r>
      <w:r>
        <w:rPr>
          <w:b/>
          <w:bCs/>
          <w:color w:val="C45911" w:themeColor="accent2" w:themeShade="BF"/>
          <w:sz w:val="32"/>
          <w:szCs w:val="32"/>
          <w:lang w:bidi="ar"/>
        </w:rPr>
        <w:t>analytics</w:t>
      </w:r>
      <w:proofErr w:type="gramEnd"/>
      <w:r>
        <w:rPr>
          <w:b/>
          <w:bCs/>
          <w:color w:val="C45911" w:themeColor="accent2" w:themeShade="BF"/>
          <w:sz w:val="32"/>
          <w:szCs w:val="32"/>
          <w:lang w:bidi="ar"/>
        </w:rPr>
        <w:t xml:space="preserve"> refers to collecting data about who comes to your website and what they do when they get there. That data is crucial to building effective sales and marketing strategies. While most people assume more traffic is always better, that's not always t</w:t>
      </w:r>
      <w:r>
        <w:rPr>
          <w:b/>
          <w:bCs/>
          <w:color w:val="C45911" w:themeColor="accent2" w:themeShade="BF"/>
          <w:sz w:val="32"/>
          <w:szCs w:val="32"/>
          <w:lang w:bidi="ar"/>
        </w:rPr>
        <w:t xml:space="preserve">rue </w:t>
      </w:r>
    </w:p>
    <w:p w:rsidR="009F3EAB" w:rsidRDefault="00A64164">
      <w:pPr>
        <w:rPr>
          <w:rFonts w:ascii="Times New Roman" w:hAnsi="Times New Roman" w:cs="Times New Roman"/>
          <w:b/>
          <w:bCs/>
          <w:color w:val="C45911" w:themeColor="accent2" w:themeShade="BF"/>
          <w:sz w:val="22"/>
          <w:szCs w:val="22"/>
        </w:rPr>
      </w:pPr>
      <w:r>
        <w:rPr>
          <w:rFonts w:ascii="Times New Roman" w:eastAsia="SimSun" w:hAnsi="Times New Roman" w:cs="Times New Roman"/>
          <w:b/>
          <w:bCs/>
          <w:color w:val="C45911" w:themeColor="accent2" w:themeShade="BF"/>
          <w:sz w:val="32"/>
          <w:szCs w:val="32"/>
          <w:lang w:bidi="ar"/>
        </w:rPr>
        <w:t>*Web analytics is the collection, reporting, and analysis of website data. The focus is on identifying measures based on your organizational and user goals and using the website data to determine the success or failure of those goals and to drive stra</w:t>
      </w:r>
      <w:r>
        <w:rPr>
          <w:rFonts w:ascii="Times New Roman" w:eastAsia="SimSun" w:hAnsi="Times New Roman" w:cs="Times New Roman"/>
          <w:b/>
          <w:bCs/>
          <w:color w:val="C45911" w:themeColor="accent2" w:themeShade="BF"/>
          <w:sz w:val="32"/>
          <w:szCs w:val="32"/>
          <w:lang w:bidi="ar"/>
        </w:rPr>
        <w:t>tegy and improve the user's experience.</w:t>
      </w:r>
    </w:p>
    <w:p w:rsidR="009F3EAB" w:rsidRDefault="009F3EAB">
      <w:pPr>
        <w:pStyle w:val="NormalWeb"/>
        <w:shd w:val="clear" w:color="auto" w:fill="FFFFFF"/>
        <w:spacing w:beforeAutospacing="0" w:after="225" w:afterAutospacing="0" w:line="336" w:lineRule="atLeast"/>
        <w:textAlignment w:val="baseline"/>
        <w:rPr>
          <w:rFonts w:ascii="Bahnschrift SemiBold SemiConden" w:hAnsi="Bahnschrift SemiBold SemiConden" w:cs="Bahnschrift SemiBold SemiConden" w:hint="eastAsia"/>
          <w:b/>
          <w:bCs/>
          <w:color w:val="0070C0"/>
          <w:sz w:val="28"/>
          <w:szCs w:val="28"/>
          <w:lang w:val="en-IN"/>
        </w:rPr>
      </w:pPr>
    </w:p>
    <w:p w:rsidR="009F3EAB" w:rsidRDefault="009F3EAB">
      <w:pPr>
        <w:pStyle w:val="NormalWeb"/>
        <w:shd w:val="clear" w:color="auto" w:fill="FFFFFF"/>
        <w:spacing w:beforeAutospacing="0" w:after="225" w:afterAutospacing="0" w:line="336" w:lineRule="atLeast"/>
        <w:textAlignment w:val="baseline"/>
        <w:rPr>
          <w:rFonts w:eastAsia="Raleway"/>
          <w:b/>
          <w:bCs/>
          <w:color w:val="C45911" w:themeColor="accent2" w:themeShade="BF"/>
          <w:sz w:val="52"/>
          <w:szCs w:val="52"/>
          <w:shd w:val="clear" w:color="auto" w:fill="FFFFFF"/>
          <w:lang w:val="en-IN"/>
        </w:rPr>
      </w:pPr>
    </w:p>
    <w:p w:rsidR="009F3EAB" w:rsidRDefault="009F3EAB">
      <w:pPr>
        <w:pStyle w:val="NormalWeb"/>
        <w:shd w:val="clear" w:color="auto" w:fill="FFFFFF"/>
        <w:spacing w:beforeAutospacing="0" w:after="225" w:afterAutospacing="0" w:line="336" w:lineRule="atLeast"/>
        <w:textAlignment w:val="baseline"/>
        <w:rPr>
          <w:rFonts w:eastAsia="Raleway"/>
          <w:b/>
          <w:bCs/>
          <w:color w:val="333333"/>
          <w:sz w:val="32"/>
          <w:szCs w:val="32"/>
          <w:shd w:val="clear" w:color="auto" w:fill="FFFFFF"/>
        </w:rPr>
      </w:pPr>
    </w:p>
    <w:p w:rsidR="009F3EAB" w:rsidRDefault="009F3EAB">
      <w:pPr>
        <w:pStyle w:val="NormalWeb"/>
        <w:shd w:val="clear" w:color="auto" w:fill="FFFFFF"/>
        <w:spacing w:beforeAutospacing="0" w:after="225" w:afterAutospacing="0" w:line="336" w:lineRule="atLeast"/>
        <w:textAlignment w:val="baseline"/>
        <w:rPr>
          <w:rFonts w:eastAsia="Raleway"/>
          <w:b/>
          <w:bCs/>
          <w:color w:val="333333"/>
          <w:sz w:val="32"/>
          <w:szCs w:val="32"/>
          <w:shd w:val="clear" w:color="auto" w:fill="FFFFFF"/>
        </w:rPr>
      </w:pPr>
    </w:p>
    <w:p w:rsidR="009F3EAB" w:rsidRDefault="009F3EAB">
      <w:pPr>
        <w:pStyle w:val="NormalWeb"/>
        <w:shd w:val="clear" w:color="auto" w:fill="FFFFFF"/>
        <w:spacing w:beforeAutospacing="0" w:after="225" w:afterAutospacing="0" w:line="336" w:lineRule="atLeast"/>
        <w:textAlignment w:val="baseline"/>
        <w:rPr>
          <w:rFonts w:eastAsia="Raleway"/>
          <w:b/>
          <w:bCs/>
          <w:color w:val="333333"/>
          <w:sz w:val="36"/>
          <w:szCs w:val="36"/>
          <w:shd w:val="clear" w:color="auto" w:fill="FFFFFF"/>
        </w:rPr>
      </w:pPr>
    </w:p>
    <w:p w:rsidR="009F3EAB" w:rsidRDefault="009F3EAB">
      <w:pPr>
        <w:pStyle w:val="NormalWeb"/>
        <w:shd w:val="clear" w:color="auto" w:fill="FFFFFF"/>
        <w:spacing w:beforeAutospacing="0" w:after="225" w:afterAutospacing="0" w:line="336" w:lineRule="atLeast"/>
        <w:textAlignment w:val="baseline"/>
        <w:rPr>
          <w:rFonts w:eastAsia="Raleway"/>
          <w:b/>
          <w:bCs/>
          <w:color w:val="333333"/>
          <w:sz w:val="32"/>
          <w:szCs w:val="32"/>
          <w:shd w:val="clear" w:color="auto" w:fill="FFFFFF"/>
        </w:rPr>
      </w:pPr>
    </w:p>
    <w:p w:rsidR="009F3EAB" w:rsidRDefault="009F3EAB">
      <w:pPr>
        <w:shd w:val="clear" w:color="auto" w:fill="FFFFFF"/>
        <w:ind w:firstLine="720"/>
        <w:rPr>
          <w:rFonts w:ascii="Arial" w:eastAsia="Arial" w:hAnsi="Arial" w:cs="Arial"/>
          <w:b/>
          <w:bCs/>
          <w:color w:val="4D5156"/>
          <w:sz w:val="36"/>
          <w:szCs w:val="36"/>
          <w:shd w:val="clear" w:color="auto" w:fill="FFFFFF"/>
          <w:lang w:bidi="ar"/>
        </w:rPr>
      </w:pPr>
    </w:p>
    <w:p w:rsidR="009F3EAB" w:rsidRDefault="009F3EAB">
      <w:pPr>
        <w:shd w:val="clear" w:color="auto" w:fill="FFFFFF"/>
        <w:ind w:firstLine="720"/>
        <w:rPr>
          <w:rFonts w:ascii="Arial" w:eastAsia="Arial" w:hAnsi="Arial" w:cs="Arial"/>
          <w:b/>
          <w:bCs/>
          <w:color w:val="4D5156"/>
          <w:sz w:val="36"/>
          <w:szCs w:val="36"/>
          <w:shd w:val="clear" w:color="auto" w:fill="FFFFFF"/>
          <w:lang w:bidi="ar"/>
        </w:rPr>
      </w:pPr>
    </w:p>
    <w:p w:rsidR="009F3EAB" w:rsidRDefault="009F3EAB">
      <w:pPr>
        <w:shd w:val="clear" w:color="auto" w:fill="FFFFFF"/>
        <w:ind w:firstLine="720"/>
        <w:rPr>
          <w:rFonts w:ascii="Arial" w:eastAsia="Arial" w:hAnsi="Arial" w:cs="Arial"/>
          <w:b/>
          <w:bCs/>
          <w:color w:val="4D5156"/>
          <w:sz w:val="36"/>
          <w:szCs w:val="36"/>
          <w:shd w:val="clear" w:color="auto" w:fill="FFFFFF"/>
          <w:lang w:bidi="ar"/>
        </w:rPr>
      </w:pPr>
    </w:p>
    <w:p w:rsidR="009F3EAB" w:rsidRDefault="009F3EAB">
      <w:pPr>
        <w:shd w:val="clear" w:color="auto" w:fill="FFFFFF"/>
        <w:ind w:firstLine="720"/>
        <w:rPr>
          <w:rFonts w:ascii="Arial" w:eastAsia="Arial" w:hAnsi="Arial" w:cs="Arial"/>
          <w:b/>
          <w:bCs/>
          <w:color w:val="4D5156"/>
          <w:sz w:val="40"/>
          <w:szCs w:val="40"/>
          <w:shd w:val="clear" w:color="auto" w:fill="FFFFFF"/>
          <w:lang w:bidi="ar"/>
        </w:rPr>
      </w:pPr>
    </w:p>
    <w:p w:rsidR="009F3EAB" w:rsidRDefault="009F3EAB">
      <w:pPr>
        <w:shd w:val="clear" w:color="auto" w:fill="FFFFFF"/>
        <w:ind w:firstLine="720"/>
        <w:rPr>
          <w:rFonts w:ascii="Arial" w:eastAsia="Arial" w:hAnsi="Arial" w:cs="Arial"/>
          <w:b/>
          <w:bCs/>
          <w:color w:val="4D5156"/>
          <w:sz w:val="40"/>
          <w:szCs w:val="40"/>
          <w:shd w:val="clear" w:color="auto" w:fill="FFFFFF"/>
          <w:lang w:bidi="ar"/>
        </w:rPr>
      </w:pPr>
    </w:p>
    <w:p w:rsidR="009F3EAB" w:rsidRDefault="009F3EAB">
      <w:pPr>
        <w:rPr>
          <w:rFonts w:ascii="Times New Roman" w:eastAsia="SimSun" w:hAnsi="Times New Roman" w:cs="Times New Roman"/>
          <w:b/>
          <w:bCs/>
          <w:color w:val="000000"/>
          <w:sz w:val="36"/>
          <w:szCs w:val="36"/>
          <w:lang w:bidi="ar"/>
        </w:rPr>
      </w:pPr>
    </w:p>
    <w:p w:rsidR="009F3EAB" w:rsidRDefault="009F3EAB"/>
    <w:p w:rsidR="009F3EAB" w:rsidRDefault="009F3EAB">
      <w:pPr>
        <w:ind w:firstLineChars="350" w:firstLine="1265"/>
        <w:rPr>
          <w:rFonts w:ascii="Times New Roman" w:eastAsia="SimSun" w:hAnsi="Times New Roman" w:cs="Times New Roman"/>
          <w:b/>
          <w:bCs/>
          <w:color w:val="000000"/>
          <w:sz w:val="36"/>
          <w:szCs w:val="36"/>
          <w:lang w:bidi="ar"/>
        </w:rPr>
      </w:pPr>
    </w:p>
    <w:p w:rsidR="009F3EAB" w:rsidRDefault="009F3EAB">
      <w:pPr>
        <w:tabs>
          <w:tab w:val="left" w:pos="720"/>
        </w:tabs>
        <w:spacing w:after="60"/>
        <w:rPr>
          <w:rFonts w:ascii="Times New Roman" w:eastAsia="SimSun" w:hAnsi="Times New Roman" w:cs="Times New Roman"/>
          <w:b/>
          <w:bCs/>
          <w:color w:val="7030A0"/>
          <w:sz w:val="48"/>
          <w:szCs w:val="48"/>
          <w:lang w:val="en-IN" w:bidi="ar"/>
        </w:rPr>
      </w:pPr>
    </w:p>
    <w:p w:rsidR="009F3EAB" w:rsidRDefault="00A64164">
      <w:pPr>
        <w:tabs>
          <w:tab w:val="left" w:pos="720"/>
        </w:tabs>
        <w:spacing w:after="60"/>
        <w:rPr>
          <w:rFonts w:ascii="Times New Roman" w:eastAsia="SimSun" w:hAnsi="Times New Roman" w:cs="Times New Roman"/>
          <w:b/>
          <w:bCs/>
          <w:color w:val="7030A0"/>
          <w:sz w:val="48"/>
          <w:szCs w:val="48"/>
          <w:lang w:val="en-IN" w:bidi="ar"/>
        </w:rPr>
      </w:pPr>
      <w:r>
        <w:rPr>
          <w:rFonts w:ascii="Times New Roman" w:eastAsia="SimSun" w:hAnsi="Times New Roman" w:cs="Times New Roman"/>
          <w:b/>
          <w:bCs/>
          <w:color w:val="7030A0"/>
          <w:sz w:val="48"/>
          <w:szCs w:val="48"/>
          <w:lang w:val="en-IN" w:bidi="ar"/>
        </w:rPr>
        <w:t xml:space="preserve">      </w:t>
      </w:r>
    </w:p>
    <w:p w:rsidR="009F3EAB" w:rsidRDefault="009F3EAB">
      <w:pPr>
        <w:tabs>
          <w:tab w:val="left" w:pos="720"/>
        </w:tabs>
        <w:spacing w:after="60"/>
        <w:rPr>
          <w:rFonts w:ascii="Times New Roman" w:eastAsia="SimSun" w:hAnsi="Times New Roman" w:cs="Times New Roman"/>
          <w:b/>
          <w:bCs/>
          <w:color w:val="7030A0"/>
          <w:sz w:val="48"/>
          <w:szCs w:val="48"/>
          <w:lang w:val="en-IN" w:bidi="ar"/>
        </w:rPr>
      </w:pPr>
    </w:p>
    <w:p w:rsidR="009F3EAB" w:rsidRDefault="00A64164">
      <w:pPr>
        <w:rPr>
          <w:rFonts w:ascii="Times New Roman" w:hAnsi="Times New Roman" w:cs="Times New Roman"/>
          <w:b/>
          <w:bCs/>
          <w:color w:val="0000FF"/>
          <w:sz w:val="56"/>
          <w:szCs w:val="56"/>
          <w:lang w:val="en-IN"/>
          <w14:textFill>
            <w14:gradFill>
              <w14:gsLst>
                <w14:gs w14:pos="0">
                  <w14:srgbClr w14:val="012D86"/>
                </w14:gs>
                <w14:gs w14:pos="100000">
                  <w14:srgbClr w14:val="0E2557"/>
                </w14:gs>
              </w14:gsLst>
              <w14:lin w14:ang="0" w14:scaled="0"/>
            </w14:gradFill>
          </w14:textFill>
        </w:rPr>
      </w:pPr>
      <w:r>
        <w:rPr>
          <w:rFonts w:ascii="SimSun" w:eastAsia="SimSun" w:hAnsi="SimSun" w:cs="SimSun"/>
          <w:noProof/>
          <w:sz w:val="24"/>
          <w:szCs w:val="24"/>
          <w:lang w:val="en-IN" w:eastAsia="en-IN"/>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sectPr w:rsidR="009F3EAB">
      <w:pgSz w:w="11906" w:h="16838"/>
      <w:pgMar w:top="590" w:right="612" w:bottom="590" w:left="612" w:header="720" w:footer="720" w:gutter="567"/>
      <w:pgBorders>
        <w:top w:val="dashDotStroked" w:sz="24" w:space="1" w:color="auto"/>
        <w:left w:val="dashDotStroked" w:sz="24" w:space="4" w:color="auto"/>
        <w:bottom w:val="dashDotStroked" w:sz="24" w:space="1" w:color="auto"/>
        <w:right w:val="dashDotStroked" w:sz="24" w:space="4" w:color="auto"/>
      </w:pgBorders>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itka Small">
    <w:panose1 w:val="02000505000000020004"/>
    <w:charset w:val="00"/>
    <w:family w:val="auto"/>
    <w:pitch w:val="variable"/>
    <w:sig w:usb0="A00002EF" w:usb1="4000204B" w:usb2="00000000" w:usb3="00000000" w:csb0="0000019F" w:csb1="00000000"/>
  </w:font>
  <w:font w:name="Raleway">
    <w:altName w:val="Segoe Print"/>
    <w:charset w:val="00"/>
    <w:family w:val="auto"/>
    <w:pitch w:val="default"/>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B8636"/>
    <w:multiLevelType w:val="multilevel"/>
    <w:tmpl w:val="90FB863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7775B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9F3EAB"/>
    <w:rsid w:val="00A03B7B"/>
    <w:rsid w:val="00A200C9"/>
    <w:rsid w:val="00A250D5"/>
    <w:rsid w:val="00A32F56"/>
    <w:rsid w:val="00A36028"/>
    <w:rsid w:val="00A64164"/>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9225A13"/>
    <w:rsid w:val="30E41F85"/>
    <w:rsid w:val="397775B2"/>
    <w:rsid w:val="6E8E7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macro"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Classic 2" w:qFormat="1"/>
    <w:lsdException w:name="Table Classic 3" w:qFormat="1"/>
    <w:lsdException w:name="Table Classic 4" w:qFormat="1"/>
    <w:lsdException w:name="Table Colorful 1" w:qFormat="1"/>
    <w:lsdException w:name="Table Colorful 2" w:qFormat="1"/>
    <w:lsdException w:name="Table Colorful 3" w:qFormat="1"/>
    <w:lsdException w:name="Table Columns 1" w:qFormat="1"/>
    <w:lsdException w:name="Table Columns 2" w:qFormat="1"/>
    <w:lsdException w:name="Table 3D effects 1" w:qFormat="1"/>
    <w:lsdException w:name="Table 3D effects 2" w:qFormat="1"/>
    <w:lsdException w:name="Table 3D effects 3" w:qFormat="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qFormat="1"/>
    <w:lsdException w:name="Medium List 1 Accent 1" w:uiPriority="65" w:qFormat="1"/>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qFormat="1"/>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qFormat="1"/>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qFormat="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qFormat="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semiHidden/>
    <w:unhideWhenUsed/>
    <w:qFormat/>
    <w:pPr>
      <w:spacing w:beforeAutospacing="1" w:afterAutospacing="1"/>
      <w:outlineLvl w:val="3"/>
    </w:pPr>
    <w:rPr>
      <w:rFonts w:ascii="SimSun" w:hAnsi="SimSun" w:hint="eastAsia"/>
      <w:b/>
      <w:bCs/>
      <w:sz w:val="24"/>
      <w:szCs w:val="24"/>
      <w:lang w:val="en-US" w:eastAsia="zh-CN"/>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qFormat/>
    <w:pPr>
      <w:spacing w:beforeAutospacing="1" w:afterAutospacing="1"/>
    </w:pPr>
    <w:rPr>
      <w:sz w:val="24"/>
      <w:szCs w:val="24"/>
      <w:lang w:val="en-US" w:eastAsia="zh-CN"/>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qFormat/>
  </w:style>
  <w:style w:type="character" w:customStyle="1" w:styleId="s1">
    <w:name w:val="s1"/>
    <w:basedOn w:val="DefaultParagraphFont"/>
    <w:qFormat/>
  </w:style>
  <w:style w:type="character" w:customStyle="1" w:styleId="mi">
    <w:name w:val="mi"/>
    <w:basedOn w:val="DefaultParagraphFont"/>
    <w:qFormat/>
  </w:style>
  <w:style w:type="character" w:customStyle="1" w:styleId="s2">
    <w:name w:val="s2"/>
    <w:basedOn w:val="DefaultParagraphFon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macro"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Classic 2" w:qFormat="1"/>
    <w:lsdException w:name="Table Classic 3" w:qFormat="1"/>
    <w:lsdException w:name="Table Classic 4" w:qFormat="1"/>
    <w:lsdException w:name="Table Colorful 1" w:qFormat="1"/>
    <w:lsdException w:name="Table Colorful 2" w:qFormat="1"/>
    <w:lsdException w:name="Table Colorful 3" w:qFormat="1"/>
    <w:lsdException w:name="Table Columns 1" w:qFormat="1"/>
    <w:lsdException w:name="Table Columns 2" w:qFormat="1"/>
    <w:lsdException w:name="Table 3D effects 1" w:qFormat="1"/>
    <w:lsdException w:name="Table 3D effects 2" w:qFormat="1"/>
    <w:lsdException w:name="Table 3D effects 3" w:qFormat="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qFormat="1"/>
    <w:lsdException w:name="Medium List 1 Accent 1" w:uiPriority="65" w:qFormat="1"/>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qFormat="1"/>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qFormat="1"/>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qFormat="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qFormat="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semiHidden/>
    <w:unhideWhenUsed/>
    <w:qFormat/>
    <w:pPr>
      <w:spacing w:beforeAutospacing="1" w:afterAutospacing="1"/>
      <w:outlineLvl w:val="3"/>
    </w:pPr>
    <w:rPr>
      <w:rFonts w:ascii="SimSun" w:hAnsi="SimSun" w:hint="eastAsia"/>
      <w:b/>
      <w:bCs/>
      <w:sz w:val="24"/>
      <w:szCs w:val="24"/>
      <w:lang w:val="en-US" w:eastAsia="zh-CN"/>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qFormat/>
    <w:pPr>
      <w:spacing w:beforeAutospacing="1" w:afterAutospacing="1"/>
    </w:pPr>
    <w:rPr>
      <w:sz w:val="24"/>
      <w:szCs w:val="24"/>
      <w:lang w:val="en-US" w:eastAsia="zh-CN"/>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qFormat/>
  </w:style>
  <w:style w:type="character" w:customStyle="1" w:styleId="s1">
    <w:name w:val="s1"/>
    <w:basedOn w:val="DefaultParagraphFont"/>
    <w:qFormat/>
  </w:style>
  <w:style w:type="character" w:customStyle="1" w:styleId="mi">
    <w:name w:val="mi"/>
    <w:basedOn w:val="DefaultParagraphFont"/>
    <w:qFormat/>
  </w:style>
  <w:style w:type="character" w:customStyle="1" w:styleId="s2">
    <w:name w:val="s2"/>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thrivehive.com/examples-of-call-to-action-phrases/" TargetMode="External"/><Relationship Id="rId50" Type="http://schemas.openxmlformats.org/officeDocument/2006/relationships/hyperlink" Target="https://thrivehive.com/3-free-ways-to-generate-more-leads-from-your-website/" TargetMode="External"/><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NUL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thrivehive.com/writing-tips-for-a-successful-homepag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thrivehive.com/call-to-action-buttons-tips-and-best-practices/" TargetMode="External"/><Relationship Id="rId53" Type="http://schemas.openxmlformats.org/officeDocument/2006/relationships/hyperlink" Target="https://thrivehive.com/how-to-write-engaging-blog-post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thrivehive.com/what-are-tracked-phone-lines/"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thrivehive.com/bounce-rate/" TargetMode="External"/><Relationship Id="rId52" Type="http://schemas.openxmlformats.org/officeDocument/2006/relationships/hyperlink" Target="https://thrivehive.com/how-to-find-micro-influencers-to-promote-your-busine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thrivehive.com/5-ways-to-seo-your-business-website/" TargetMode="External"/><Relationship Id="rId48" Type="http://schemas.openxmlformats.org/officeDocument/2006/relationships/hyperlink" Target="https://thrivehive.com/what-is-a-tracking-link-or-url/" TargetMode="External"/><Relationship Id="rId8" Type="http://schemas.openxmlformats.org/officeDocument/2006/relationships/image" Target="media/image3.png"/><Relationship Id="rId51" Type="http://schemas.openxmlformats.org/officeDocument/2006/relationships/hyperlink" Target="https://thrivehive.com/pay-click-whats-it-you/"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2409</Words>
  <Characters>13733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Jayanthi</cp:lastModifiedBy>
  <cp:revision>2</cp:revision>
  <dcterms:created xsi:type="dcterms:W3CDTF">2023-11-02T15:33:00Z</dcterms:created>
  <dcterms:modified xsi:type="dcterms:W3CDTF">2023-11-02T15:33:00Z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B920C7B9150E44CEBF21103200EC42C5_11</vt:lpwstr>
  </property>
</Properties>
</file>